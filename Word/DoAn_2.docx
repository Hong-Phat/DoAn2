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line="26" w:lineRule="atLeast"/>
        <w:ind w:firstLine="420" w:firstLineChars="0"/>
        <w:jc w:val="center"/>
        <w:rPr>
          <w:rFonts w:ascii="Times New Roman" w:hAnsi="Times New Roman" w:cs="Times New Roman"/>
          <w:b/>
          <w:sz w:val="26"/>
          <w:szCs w:val="26"/>
        </w:rPr>
      </w:pPr>
      <w:r>
        <w:rPr>
          <w:rFonts w:ascii="Times New Roman" w:hAnsi="Times New Roman" w:cs="Times New Roman"/>
          <w:b/>
          <w:sz w:val="26"/>
          <w:szCs w:val="26"/>
        </w:rPr>
        <w:t>TRƯỜNG ĐẠI HỌC KỸ THUẬT - CÔNG NGHỆ CẦN THƠ</w:t>
      </w:r>
    </w:p>
    <w:p>
      <w:pPr>
        <w:spacing w:after="960" w:line="26" w:lineRule="atLeast"/>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pPr>
        <w:spacing w:after="120" w:line="26" w:lineRule="atLeast"/>
        <w:jc w:val="center"/>
        <w:rPr>
          <w:rFonts w:ascii="Times New Roman" w:hAnsi="Times New Roman" w:cs="Times New Roman"/>
          <w:b/>
          <w:sz w:val="30"/>
          <w:szCs w:val="30"/>
        </w:rPr>
      </w:pPr>
      <w:r>
        <w:rPr>
          <w:rFonts w:ascii="Times New Roman" w:hAnsi="Times New Roman" w:cs="Times New Roman"/>
          <w:b/>
          <w:sz w:val="30"/>
          <w:szCs w:val="30"/>
        </w:rPr>
        <w:drawing>
          <wp:inline distT="0" distB="0" distL="114300" distR="114300">
            <wp:extent cx="1400175" cy="1400175"/>
            <wp:effectExtent l="0" t="0" r="1905" b="1905"/>
            <wp:docPr id="11" name="Picture 1"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TUT_logo"/>
                    <pic:cNvPicPr>
                      <a:picLocks noChangeAspect="1"/>
                    </pic:cNvPicPr>
                  </pic:nvPicPr>
                  <pic:blipFill>
                    <a:blip r:embed="rId9"/>
                    <a:stretch>
                      <a:fillRect/>
                    </a:stretch>
                  </pic:blipFill>
                  <pic:spPr>
                    <a:xfrm>
                      <a:off x="0" y="0"/>
                      <a:ext cx="1400175" cy="1400175"/>
                    </a:xfrm>
                    <a:prstGeom prst="rect">
                      <a:avLst/>
                    </a:prstGeom>
                    <a:noFill/>
                    <a:ln>
                      <a:noFill/>
                    </a:ln>
                  </pic:spPr>
                </pic:pic>
              </a:graphicData>
            </a:graphic>
          </wp:inline>
        </w:drawing>
      </w:r>
    </w:p>
    <w:p>
      <w:pPr>
        <w:spacing w:before="360" w:after="600" w:line="26" w:lineRule="atLeast"/>
        <w:jc w:val="center"/>
        <w:rPr>
          <w:rFonts w:ascii="Times New Roman" w:hAnsi="Times New Roman" w:cs="Times New Roman"/>
          <w:b/>
          <w:sz w:val="32"/>
          <w:szCs w:val="32"/>
        </w:rPr>
      </w:pPr>
      <w:r>
        <w:rPr>
          <w:rFonts w:ascii="Times New Roman" w:hAnsi="Times New Roman" w:cs="Times New Roman"/>
          <w:b/>
          <w:sz w:val="32"/>
          <w:szCs w:val="32"/>
        </w:rPr>
        <w:t>ĐỒ ÁN HỌC PHẦN 2</w:t>
      </w:r>
    </w:p>
    <w:p>
      <w:pPr>
        <w:spacing w:line="26" w:lineRule="atLeast"/>
        <w:jc w:val="center"/>
        <w:rPr>
          <w:rFonts w:ascii="Times New Roman" w:hAnsi="Times New Roman" w:cs="Times New Roman"/>
          <w:b/>
          <w:sz w:val="42"/>
          <w:szCs w:val="42"/>
        </w:rPr>
      </w:pPr>
      <w:r>
        <w:rPr>
          <w:rFonts w:ascii="Times New Roman" w:hAnsi="Times New Roman" w:cs="Times New Roman"/>
          <w:b/>
          <w:sz w:val="42"/>
          <w:szCs w:val="42"/>
        </w:rPr>
        <w:t xml:space="preserve"> </w:t>
      </w:r>
      <w:r>
        <w:rPr>
          <w:rFonts w:ascii="Times New Roman" w:hAnsi="Times New Roman" w:cs="Times New Roman"/>
          <w:b/>
          <w:sz w:val="32"/>
          <w:szCs w:val="32"/>
        </w:rPr>
        <w:t>XÂY DỰNG WEBSITE BÁN XE MÁY</w:t>
      </w: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sz w:val="30"/>
          <w:szCs w:val="30"/>
        </w:rPr>
      </w:pPr>
    </w:p>
    <w:tbl>
      <w:tblPr>
        <w:tblStyle w:val="12"/>
        <w:tblpPr w:leftFromText="180" w:rightFromText="180" w:vertAnchor="text" w:horzAnchor="page" w:tblpX="2147" w:tblpY="367"/>
        <w:tblOverlap w:val="never"/>
        <w:tblW w:w="0" w:type="auto"/>
        <w:tblInd w:w="0" w:type="dxa"/>
        <w:tblLayout w:type="autofit"/>
        <w:tblCellMar>
          <w:top w:w="0" w:type="dxa"/>
          <w:left w:w="108" w:type="dxa"/>
          <w:bottom w:w="0" w:type="dxa"/>
          <w:right w:w="108" w:type="dxa"/>
        </w:tblCellMar>
      </w:tblPr>
      <w:tblGrid>
        <w:gridCol w:w="3638"/>
        <w:gridCol w:w="4256"/>
      </w:tblGrid>
      <w:tr>
        <w:tblPrEx>
          <w:tblCellMar>
            <w:top w:w="0" w:type="dxa"/>
            <w:left w:w="108" w:type="dxa"/>
            <w:bottom w:w="0" w:type="dxa"/>
            <w:right w:w="108" w:type="dxa"/>
          </w:tblCellMar>
        </w:tblPrEx>
        <w:tc>
          <w:tcPr>
            <w:tcW w:w="3638" w:type="dxa"/>
          </w:tcPr>
          <w:p>
            <w:pPr>
              <w:spacing w:line="26" w:lineRule="atLeast"/>
              <w:rPr>
                <w:rFonts w:ascii="Times New Roman" w:hAnsi="Times New Roman" w:cs="Times New Roman"/>
                <w:b/>
                <w:sz w:val="26"/>
                <w:szCs w:val="26"/>
              </w:rPr>
            </w:pPr>
            <w:r>
              <w:rPr>
                <w:rFonts w:ascii="Times New Roman" w:hAnsi="Times New Roman" w:cs="Times New Roman"/>
                <w:b/>
                <w:sz w:val="26"/>
                <w:szCs w:val="26"/>
              </w:rPr>
              <w:t>CÁN BỘ HƯỚNG DẪN</w:t>
            </w:r>
          </w:p>
        </w:tc>
        <w:tc>
          <w:tcPr>
            <w:tcW w:w="4256" w:type="dxa"/>
          </w:tcPr>
          <w:p>
            <w:pPr>
              <w:spacing w:line="26" w:lineRule="atLeast"/>
              <w:rPr>
                <w:rFonts w:ascii="Times New Roman" w:hAnsi="Times New Roman" w:cs="Times New Roman"/>
                <w:b/>
                <w:sz w:val="26"/>
                <w:szCs w:val="26"/>
              </w:rPr>
            </w:pPr>
            <w:r>
              <w:rPr>
                <w:rFonts w:ascii="Times New Roman" w:hAnsi="Times New Roman" w:cs="Times New Roman"/>
                <w:b/>
                <w:sz w:val="26"/>
                <w:szCs w:val="26"/>
              </w:rPr>
              <w:t>SINH VIÊN THỰC HIỆN</w:t>
            </w:r>
          </w:p>
        </w:tc>
      </w:tr>
      <w:tr>
        <w:tblPrEx>
          <w:tblCellMar>
            <w:top w:w="0" w:type="dxa"/>
            <w:left w:w="108" w:type="dxa"/>
            <w:bottom w:w="0" w:type="dxa"/>
            <w:right w:w="108" w:type="dxa"/>
          </w:tblCellMar>
        </w:tblPrEx>
        <w:tc>
          <w:tcPr>
            <w:tcW w:w="3638" w:type="dxa"/>
          </w:tcPr>
          <w:p>
            <w:pPr>
              <w:spacing w:line="26" w:lineRule="atLeast"/>
              <w:rPr>
                <w:rFonts w:ascii="Times New Roman" w:hAnsi="Times New Roman" w:cs="Times New Roman"/>
                <w:sz w:val="26"/>
                <w:szCs w:val="26"/>
              </w:rPr>
            </w:pPr>
            <w:r>
              <w:rPr>
                <w:rFonts w:ascii="Times New Roman" w:hAnsi="Times New Roman" w:cs="Times New Roman"/>
                <w:sz w:val="26"/>
                <w:szCs w:val="26"/>
              </w:rPr>
              <w:t>Th.S Phạm Yến Nhi</w:t>
            </w:r>
          </w:p>
        </w:tc>
        <w:tc>
          <w:tcPr>
            <w:tcW w:w="4256" w:type="dxa"/>
          </w:tcPr>
          <w:p>
            <w:pPr>
              <w:spacing w:line="26" w:lineRule="atLeast"/>
              <w:rPr>
                <w:rFonts w:ascii="Times New Roman" w:hAnsi="Times New Roman" w:cs="Times New Roman"/>
                <w:sz w:val="26"/>
                <w:szCs w:val="26"/>
              </w:rPr>
            </w:pPr>
            <w:r>
              <w:rPr>
                <w:rFonts w:ascii="Times New Roman" w:hAnsi="Times New Roman" w:cs="Times New Roman"/>
                <w:sz w:val="26"/>
                <w:szCs w:val="26"/>
              </w:rPr>
              <w:t>Phan Hồng Phát (MSSV: 1800839)</w:t>
            </w:r>
          </w:p>
        </w:tc>
      </w:tr>
      <w:tr>
        <w:tblPrEx>
          <w:tblCellMar>
            <w:top w:w="0" w:type="dxa"/>
            <w:left w:w="108" w:type="dxa"/>
            <w:bottom w:w="0" w:type="dxa"/>
            <w:right w:w="108" w:type="dxa"/>
          </w:tblCellMar>
        </w:tblPrEx>
        <w:tc>
          <w:tcPr>
            <w:tcW w:w="3638" w:type="dxa"/>
          </w:tcPr>
          <w:p>
            <w:pPr>
              <w:spacing w:line="26" w:lineRule="atLeast"/>
              <w:jc w:val="center"/>
              <w:rPr>
                <w:rFonts w:ascii="Times New Roman" w:hAnsi="Times New Roman" w:cs="Times New Roman"/>
                <w:b/>
                <w:sz w:val="26"/>
                <w:szCs w:val="26"/>
              </w:rPr>
            </w:pPr>
          </w:p>
        </w:tc>
        <w:tc>
          <w:tcPr>
            <w:tcW w:w="425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Nguyễn Vĩ Khang (MSSV: 1800615)</w:t>
            </w:r>
          </w:p>
        </w:tc>
      </w:tr>
      <w:tr>
        <w:tblPrEx>
          <w:tblCellMar>
            <w:top w:w="0" w:type="dxa"/>
            <w:left w:w="108" w:type="dxa"/>
            <w:bottom w:w="0" w:type="dxa"/>
            <w:right w:w="108" w:type="dxa"/>
          </w:tblCellMar>
        </w:tblPrEx>
        <w:tc>
          <w:tcPr>
            <w:tcW w:w="3638" w:type="dxa"/>
          </w:tcPr>
          <w:p>
            <w:pPr>
              <w:spacing w:line="26" w:lineRule="atLeast"/>
              <w:jc w:val="center"/>
              <w:rPr>
                <w:rFonts w:ascii="Times New Roman" w:hAnsi="Times New Roman" w:cs="Times New Roman"/>
                <w:b/>
                <w:sz w:val="26"/>
                <w:szCs w:val="26"/>
              </w:rPr>
            </w:pPr>
          </w:p>
        </w:tc>
        <w:tc>
          <w:tcPr>
            <w:tcW w:w="425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Nguyễn Hữu Thịnh (MSSV: 1800622)</w:t>
            </w:r>
          </w:p>
        </w:tc>
      </w:tr>
      <w:tr>
        <w:tblPrEx>
          <w:tblCellMar>
            <w:top w:w="0" w:type="dxa"/>
            <w:left w:w="108" w:type="dxa"/>
            <w:bottom w:w="0" w:type="dxa"/>
            <w:right w:w="108" w:type="dxa"/>
          </w:tblCellMar>
        </w:tblPrEx>
        <w:tc>
          <w:tcPr>
            <w:tcW w:w="3638" w:type="dxa"/>
          </w:tcPr>
          <w:p>
            <w:pPr>
              <w:spacing w:line="26" w:lineRule="atLeast"/>
              <w:jc w:val="center"/>
              <w:rPr>
                <w:rFonts w:ascii="Times New Roman" w:hAnsi="Times New Roman" w:cs="Times New Roman"/>
                <w:b/>
                <w:sz w:val="26"/>
                <w:szCs w:val="26"/>
              </w:rPr>
            </w:pPr>
          </w:p>
        </w:tc>
        <w:tc>
          <w:tcPr>
            <w:tcW w:w="425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Ngành: Hệ thống Thông tin - 2018</w:t>
            </w:r>
          </w:p>
        </w:tc>
      </w:tr>
    </w:tbl>
    <w:p>
      <w:pPr>
        <w:spacing w:before="2280" w:line="26" w:lineRule="atLeast"/>
        <w:jc w:val="center"/>
        <w:rPr>
          <w:rFonts w:ascii="Times New Roman" w:hAnsi="Times New Roman" w:cs="Times New Roman"/>
          <w:b/>
          <w:sz w:val="26"/>
          <w:szCs w:val="26"/>
        </w:rPr>
      </w:pPr>
      <w:r>
        <w:rPr>
          <w:rFonts w:ascii="Times New Roman" w:hAnsi="Times New Roman" w:cs="Times New Roman"/>
          <w:b/>
          <w:sz w:val="26"/>
          <w:szCs w:val="26"/>
        </w:rPr>
        <w:t>Cần Thơ – 2021</w:t>
      </w:r>
    </w:p>
    <w:p>
      <w:pPr>
        <w:spacing w:line="26" w:lineRule="atLeast"/>
        <w:jc w:val="center"/>
        <w:rPr>
          <w:rFonts w:ascii="Times New Roman" w:hAnsi="Times New Roman" w:cs="Times New Roman"/>
          <w:b/>
          <w:sz w:val="32"/>
          <w:szCs w:val="32"/>
        </w:rPr>
        <w:sectPr>
          <w:pgSz w:w="11906" w:h="16838"/>
          <w:pgMar w:top="1440" w:right="1800" w:bottom="1440" w:left="1800" w:header="720" w:footer="720" w:gutter="0"/>
          <w:pgBorders>
            <w:top w:val="thickThinSmallGap" w:color="auto" w:sz="24" w:space="1"/>
            <w:left w:val="thickThinSmallGap" w:color="auto" w:sz="24" w:space="4"/>
            <w:bottom w:val="thickThinSmallGap" w:color="auto" w:sz="24" w:space="1"/>
            <w:right w:val="thickThinSmallGap" w:color="auto" w:sz="24" w:space="4"/>
          </w:pgBorders>
          <w:cols w:space="720" w:num="1"/>
          <w:docGrid w:linePitch="360" w:charSpace="0"/>
        </w:sectPr>
      </w:pPr>
    </w:p>
    <w:p>
      <w:pPr>
        <w:spacing w:before="480" w:line="26" w:lineRule="atLeast"/>
        <w:jc w:val="center"/>
        <w:rPr>
          <w:rFonts w:ascii="Times New Roman" w:hAnsi="Times New Roman" w:cs="Times New Roman"/>
          <w:b/>
          <w:sz w:val="26"/>
          <w:szCs w:val="26"/>
        </w:rPr>
      </w:pPr>
      <w:r>
        <w:rPr>
          <w:rFonts w:ascii="Times New Roman" w:hAnsi="Times New Roman" w:cs="Times New Roman"/>
          <w:b/>
          <w:sz w:val="26"/>
          <w:szCs w:val="26"/>
        </w:rPr>
        <w:t>TRƯỜNG ĐẠI HỌC KỸ THUẬT - CÔNG NGHỆ CẦN THƠ</w:t>
      </w:r>
    </w:p>
    <w:p>
      <w:pPr>
        <w:spacing w:after="960" w:line="26" w:lineRule="atLeast"/>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pPr>
        <w:spacing w:after="120" w:line="26" w:lineRule="atLeast"/>
        <w:jc w:val="center"/>
        <w:rPr>
          <w:rFonts w:ascii="Times New Roman" w:hAnsi="Times New Roman" w:cs="Times New Roman"/>
          <w:b/>
          <w:sz w:val="30"/>
          <w:szCs w:val="30"/>
        </w:rPr>
      </w:pPr>
      <w:r>
        <w:rPr>
          <w:rFonts w:ascii="Times New Roman" w:hAnsi="Times New Roman" w:cs="Times New Roman"/>
          <w:b/>
          <w:sz w:val="30"/>
          <w:szCs w:val="30"/>
        </w:rPr>
        <w:drawing>
          <wp:inline distT="0" distB="0" distL="114300" distR="114300">
            <wp:extent cx="1400175" cy="1400175"/>
            <wp:effectExtent l="0" t="0" r="1905" b="1905"/>
            <wp:docPr id="10" name="Picture 1"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CTUT_logo"/>
                    <pic:cNvPicPr>
                      <a:picLocks noChangeAspect="1"/>
                    </pic:cNvPicPr>
                  </pic:nvPicPr>
                  <pic:blipFill>
                    <a:blip r:embed="rId9"/>
                    <a:stretch>
                      <a:fillRect/>
                    </a:stretch>
                  </pic:blipFill>
                  <pic:spPr>
                    <a:xfrm>
                      <a:off x="0" y="0"/>
                      <a:ext cx="1400175" cy="1400175"/>
                    </a:xfrm>
                    <a:prstGeom prst="rect">
                      <a:avLst/>
                    </a:prstGeom>
                    <a:noFill/>
                    <a:ln>
                      <a:noFill/>
                    </a:ln>
                  </pic:spPr>
                </pic:pic>
              </a:graphicData>
            </a:graphic>
          </wp:inline>
        </w:drawing>
      </w:r>
    </w:p>
    <w:p>
      <w:pPr>
        <w:spacing w:before="360" w:after="600" w:line="26" w:lineRule="atLeast"/>
        <w:jc w:val="center"/>
        <w:rPr>
          <w:rFonts w:ascii="Times New Roman" w:hAnsi="Times New Roman" w:cs="Times New Roman"/>
          <w:b/>
          <w:sz w:val="32"/>
          <w:szCs w:val="32"/>
        </w:rPr>
      </w:pPr>
      <w:r>
        <w:rPr>
          <w:rFonts w:ascii="Times New Roman" w:hAnsi="Times New Roman" w:cs="Times New Roman"/>
          <w:b/>
          <w:sz w:val="32"/>
          <w:szCs w:val="32"/>
        </w:rPr>
        <w:t>ĐỒ ÁN HỌC PHẦN 2</w:t>
      </w:r>
    </w:p>
    <w:p>
      <w:pPr>
        <w:spacing w:line="26" w:lineRule="atLeast"/>
        <w:jc w:val="center"/>
        <w:rPr>
          <w:rFonts w:ascii="Times New Roman" w:hAnsi="Times New Roman" w:cs="Times New Roman"/>
          <w:b/>
          <w:sz w:val="42"/>
          <w:szCs w:val="42"/>
        </w:rPr>
      </w:pPr>
      <w:r>
        <w:rPr>
          <w:rFonts w:ascii="Times New Roman" w:hAnsi="Times New Roman" w:cs="Times New Roman"/>
          <w:b/>
          <w:sz w:val="42"/>
          <w:szCs w:val="42"/>
        </w:rPr>
        <w:t xml:space="preserve"> </w:t>
      </w:r>
      <w:r>
        <w:rPr>
          <w:rFonts w:ascii="Times New Roman" w:hAnsi="Times New Roman" w:cs="Times New Roman"/>
          <w:b/>
          <w:sz w:val="32"/>
          <w:szCs w:val="32"/>
        </w:rPr>
        <w:t>XÂY DỰNG WEBSITE BÁN XE MÁY</w:t>
      </w: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p>
      <w:pPr>
        <w:spacing w:line="26" w:lineRule="atLeast"/>
        <w:jc w:val="center"/>
        <w:rPr>
          <w:rFonts w:ascii="Times New Roman" w:hAnsi="Times New Roman" w:cs="Times New Roman"/>
          <w:b/>
          <w:sz w:val="42"/>
          <w:szCs w:val="42"/>
        </w:rPr>
      </w:pPr>
    </w:p>
    <w:tbl>
      <w:tblPr>
        <w:tblStyle w:val="12"/>
        <w:tblpPr w:leftFromText="180" w:rightFromText="180" w:vertAnchor="text" w:horzAnchor="page" w:tblpX="2137" w:tblpY="298"/>
        <w:tblOverlap w:val="never"/>
        <w:tblW w:w="0" w:type="auto"/>
        <w:tblInd w:w="0" w:type="dxa"/>
        <w:tblLayout w:type="autofit"/>
        <w:tblCellMar>
          <w:top w:w="0" w:type="dxa"/>
          <w:left w:w="108" w:type="dxa"/>
          <w:bottom w:w="0" w:type="dxa"/>
          <w:right w:w="108" w:type="dxa"/>
        </w:tblCellMar>
      </w:tblPr>
      <w:tblGrid>
        <w:gridCol w:w="3648"/>
        <w:gridCol w:w="4246"/>
      </w:tblGrid>
      <w:tr>
        <w:tblPrEx>
          <w:tblCellMar>
            <w:top w:w="0" w:type="dxa"/>
            <w:left w:w="108" w:type="dxa"/>
            <w:bottom w:w="0" w:type="dxa"/>
            <w:right w:w="108" w:type="dxa"/>
          </w:tblCellMar>
        </w:tblPrEx>
        <w:tc>
          <w:tcPr>
            <w:tcW w:w="3648" w:type="dxa"/>
          </w:tcPr>
          <w:p>
            <w:pPr>
              <w:spacing w:line="26" w:lineRule="atLeast"/>
              <w:rPr>
                <w:rFonts w:ascii="Times New Roman" w:hAnsi="Times New Roman" w:cs="Times New Roman"/>
                <w:b/>
                <w:sz w:val="26"/>
                <w:szCs w:val="26"/>
              </w:rPr>
            </w:pPr>
            <w:r>
              <w:rPr>
                <w:rFonts w:ascii="Times New Roman" w:hAnsi="Times New Roman" w:cs="Times New Roman"/>
                <w:b/>
                <w:sz w:val="26"/>
                <w:szCs w:val="26"/>
              </w:rPr>
              <w:t>CÁN BỘ HƯỚNG DẪN</w:t>
            </w:r>
          </w:p>
        </w:tc>
        <w:tc>
          <w:tcPr>
            <w:tcW w:w="4246" w:type="dxa"/>
          </w:tcPr>
          <w:p>
            <w:pPr>
              <w:spacing w:line="26" w:lineRule="atLeast"/>
              <w:rPr>
                <w:rFonts w:ascii="Times New Roman" w:hAnsi="Times New Roman" w:cs="Times New Roman"/>
                <w:b/>
                <w:sz w:val="26"/>
                <w:szCs w:val="26"/>
              </w:rPr>
            </w:pPr>
            <w:r>
              <w:rPr>
                <w:rFonts w:ascii="Times New Roman" w:hAnsi="Times New Roman" w:cs="Times New Roman"/>
                <w:b/>
                <w:sz w:val="26"/>
                <w:szCs w:val="26"/>
              </w:rPr>
              <w:t>SINH VIÊN THỰC HIỆN</w:t>
            </w:r>
          </w:p>
        </w:tc>
      </w:tr>
      <w:tr>
        <w:tblPrEx>
          <w:tblCellMar>
            <w:top w:w="0" w:type="dxa"/>
            <w:left w:w="108" w:type="dxa"/>
            <w:bottom w:w="0" w:type="dxa"/>
            <w:right w:w="108" w:type="dxa"/>
          </w:tblCellMar>
        </w:tblPrEx>
        <w:tc>
          <w:tcPr>
            <w:tcW w:w="3648" w:type="dxa"/>
          </w:tcPr>
          <w:p>
            <w:pPr>
              <w:spacing w:line="26" w:lineRule="atLeast"/>
              <w:rPr>
                <w:rFonts w:ascii="Times New Roman" w:hAnsi="Times New Roman" w:cs="Times New Roman"/>
                <w:sz w:val="26"/>
                <w:szCs w:val="26"/>
              </w:rPr>
            </w:pPr>
            <w:r>
              <w:rPr>
                <w:rFonts w:ascii="Times New Roman" w:hAnsi="Times New Roman" w:cs="Times New Roman"/>
                <w:sz w:val="26"/>
                <w:szCs w:val="26"/>
              </w:rPr>
              <w:t>Th. s Phạm Yến Nhi</w:t>
            </w:r>
          </w:p>
        </w:tc>
        <w:tc>
          <w:tcPr>
            <w:tcW w:w="4246" w:type="dxa"/>
          </w:tcPr>
          <w:p>
            <w:pPr>
              <w:spacing w:line="26" w:lineRule="atLeast"/>
              <w:rPr>
                <w:rFonts w:ascii="Times New Roman" w:hAnsi="Times New Roman" w:cs="Times New Roman"/>
                <w:sz w:val="26"/>
                <w:szCs w:val="26"/>
              </w:rPr>
            </w:pPr>
            <w:r>
              <w:rPr>
                <w:rFonts w:ascii="Times New Roman" w:hAnsi="Times New Roman" w:cs="Times New Roman"/>
                <w:sz w:val="26"/>
                <w:szCs w:val="26"/>
              </w:rPr>
              <w:t>Phan Hồng Phát (MSSV: 1800839)</w:t>
            </w:r>
          </w:p>
        </w:tc>
      </w:tr>
      <w:tr>
        <w:tblPrEx>
          <w:tblCellMar>
            <w:top w:w="0" w:type="dxa"/>
            <w:left w:w="108" w:type="dxa"/>
            <w:bottom w:w="0" w:type="dxa"/>
            <w:right w:w="108" w:type="dxa"/>
          </w:tblCellMar>
        </w:tblPrEx>
        <w:tc>
          <w:tcPr>
            <w:tcW w:w="3648" w:type="dxa"/>
          </w:tcPr>
          <w:p>
            <w:pPr>
              <w:spacing w:line="26" w:lineRule="atLeast"/>
              <w:jc w:val="center"/>
              <w:rPr>
                <w:rFonts w:ascii="Times New Roman" w:hAnsi="Times New Roman" w:cs="Times New Roman"/>
                <w:b/>
                <w:sz w:val="26"/>
                <w:szCs w:val="26"/>
              </w:rPr>
            </w:pPr>
          </w:p>
        </w:tc>
        <w:tc>
          <w:tcPr>
            <w:tcW w:w="424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Nguyễn Vĩ Khang (MSSV: 1800615)</w:t>
            </w:r>
          </w:p>
        </w:tc>
      </w:tr>
      <w:tr>
        <w:tblPrEx>
          <w:tblCellMar>
            <w:top w:w="0" w:type="dxa"/>
            <w:left w:w="108" w:type="dxa"/>
            <w:bottom w:w="0" w:type="dxa"/>
            <w:right w:w="108" w:type="dxa"/>
          </w:tblCellMar>
        </w:tblPrEx>
        <w:tc>
          <w:tcPr>
            <w:tcW w:w="3648" w:type="dxa"/>
          </w:tcPr>
          <w:p>
            <w:pPr>
              <w:spacing w:line="26" w:lineRule="atLeast"/>
              <w:jc w:val="center"/>
              <w:rPr>
                <w:rFonts w:ascii="Times New Roman" w:hAnsi="Times New Roman" w:cs="Times New Roman"/>
                <w:b/>
                <w:sz w:val="26"/>
                <w:szCs w:val="26"/>
              </w:rPr>
            </w:pPr>
          </w:p>
        </w:tc>
        <w:tc>
          <w:tcPr>
            <w:tcW w:w="424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Nguyễn Hữu Thịnh (MSSV: 1800622)</w:t>
            </w:r>
          </w:p>
        </w:tc>
      </w:tr>
      <w:tr>
        <w:tblPrEx>
          <w:tblCellMar>
            <w:top w:w="0" w:type="dxa"/>
            <w:left w:w="108" w:type="dxa"/>
            <w:bottom w:w="0" w:type="dxa"/>
            <w:right w:w="108" w:type="dxa"/>
          </w:tblCellMar>
        </w:tblPrEx>
        <w:tc>
          <w:tcPr>
            <w:tcW w:w="3648" w:type="dxa"/>
          </w:tcPr>
          <w:p>
            <w:pPr>
              <w:spacing w:line="26" w:lineRule="atLeast"/>
              <w:jc w:val="center"/>
              <w:rPr>
                <w:rFonts w:ascii="Times New Roman" w:hAnsi="Times New Roman" w:cs="Times New Roman"/>
                <w:b/>
                <w:sz w:val="26"/>
                <w:szCs w:val="26"/>
              </w:rPr>
            </w:pPr>
          </w:p>
        </w:tc>
        <w:tc>
          <w:tcPr>
            <w:tcW w:w="4246" w:type="dxa"/>
          </w:tcPr>
          <w:p>
            <w:pPr>
              <w:spacing w:line="26" w:lineRule="atLeast"/>
              <w:rPr>
                <w:rFonts w:ascii="Times New Roman" w:hAnsi="Times New Roman" w:cs="Times New Roman"/>
                <w:sz w:val="26"/>
                <w:szCs w:val="26"/>
              </w:rPr>
            </w:pPr>
            <w:r>
              <w:rPr>
                <w:rFonts w:ascii="Times New Roman" w:hAnsi="Times New Roman" w:cs="Times New Roman"/>
                <w:sz w:val="26"/>
                <w:szCs w:val="26"/>
              </w:rPr>
              <w:t>Ngành: Hệ thống Thông tin - 2018</w:t>
            </w:r>
          </w:p>
        </w:tc>
      </w:tr>
    </w:tbl>
    <w:p>
      <w:pPr>
        <w:spacing w:line="26" w:lineRule="atLeast"/>
        <w:jc w:val="center"/>
        <w:rPr>
          <w:rFonts w:ascii="Times New Roman" w:hAnsi="Times New Roman" w:cs="Times New Roman"/>
          <w:sz w:val="30"/>
          <w:szCs w:val="30"/>
        </w:rPr>
      </w:pPr>
    </w:p>
    <w:p>
      <w:pPr>
        <w:spacing w:before="2280" w:line="26" w:lineRule="atLeast"/>
        <w:jc w:val="center"/>
        <w:rPr>
          <w:rFonts w:ascii="Times New Roman" w:hAnsi="Times New Roman" w:cs="Times New Roman"/>
          <w:b/>
          <w:sz w:val="26"/>
          <w:szCs w:val="26"/>
        </w:rPr>
      </w:pPr>
      <w:r>
        <w:rPr>
          <w:rFonts w:ascii="Times New Roman" w:hAnsi="Times New Roman" w:cs="Times New Roman"/>
          <w:b/>
          <w:sz w:val="26"/>
          <w:szCs w:val="26"/>
        </w:rPr>
        <w:t>Cần Thơ – 2021</w:t>
      </w:r>
    </w:p>
    <w:p>
      <w:pPr>
        <w:spacing w:line="26" w:lineRule="atLeast"/>
        <w:jc w:val="center"/>
        <w:rPr>
          <w:rFonts w:ascii="Times New Roman" w:hAnsi="Times New Roman" w:cs="Times New Roman"/>
          <w:b/>
          <w:sz w:val="32"/>
          <w:szCs w:val="32"/>
        </w:rPr>
        <w:sectPr>
          <w:pgSz w:w="11906" w:h="16838"/>
          <w:pgMar w:top="1440" w:right="1800" w:bottom="1440" w:left="1800" w:header="720" w:footer="720" w:gutter="0"/>
          <w:pgBorders>
            <w:top w:val="thickThinSmallGap" w:color="auto" w:sz="24" w:space="1"/>
            <w:left w:val="thickThinSmallGap" w:color="auto" w:sz="24" w:space="4"/>
            <w:bottom w:val="thickThinSmallGap" w:color="auto" w:sz="24" w:space="1"/>
            <w:right w:val="thickThinSmallGap" w:color="auto" w:sz="24" w:space="4"/>
          </w:pgBorders>
          <w:cols w:space="720" w:num="1"/>
          <w:docGrid w:linePitch="360" w:charSpace="0"/>
        </w:sectPr>
      </w:pP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LỜI CAM ĐOAN</w:t>
      </w:r>
    </w:p>
    <w:p>
      <w:pPr>
        <w:spacing w:line="26" w:lineRule="atLeast"/>
        <w:ind w:firstLine="283" w:firstLineChars="109"/>
        <w:jc w:val="both"/>
        <w:rPr>
          <w:rFonts w:ascii="Times New Roman" w:hAnsi="Times New Roman" w:eastAsia="sans-serif" w:cs="Times New Roman"/>
          <w:sz w:val="26"/>
          <w:szCs w:val="26"/>
          <w:shd w:val="clear" w:color="auto" w:fill="FFFFFF"/>
        </w:rPr>
      </w:pPr>
      <w:r>
        <w:rPr>
          <w:rFonts w:ascii="Times New Roman" w:hAnsi="Times New Roman" w:eastAsia="sans-serif" w:cs="Times New Roman"/>
          <w:sz w:val="26"/>
          <w:szCs w:val="26"/>
          <w:shd w:val="clear" w:color="auto" w:fill="FFFFFF"/>
        </w:rPr>
        <w:t>Chúng em xin cam đoan đồ án học phần 2 “</w:t>
      </w:r>
      <w:r>
        <w:rPr>
          <w:rFonts w:ascii="Times New Roman" w:hAnsi="Times New Roman" w:cs="Times New Roman"/>
          <w:b/>
          <w:bCs/>
          <w:sz w:val="26"/>
          <w:szCs w:val="26"/>
        </w:rPr>
        <w:t>Xây dựng website bán xe</w:t>
      </w:r>
      <w:r>
        <w:rPr>
          <w:rFonts w:ascii="Times New Roman" w:hAnsi="Times New Roman" w:eastAsia="sans-serif" w:cs="Times New Roman"/>
          <w:sz w:val="26"/>
          <w:szCs w:val="26"/>
          <w:shd w:val="clear" w:color="auto" w:fill="FFFFFF"/>
        </w:rPr>
        <w:t>” là công trình nghiên cứu của nhóm chúng em</w:t>
      </w:r>
      <w:r>
        <w:rPr>
          <w:rFonts w:ascii="Times New Roman" w:hAnsi="Times New Roman" w:cs="Times New Roman"/>
          <w:bCs/>
          <w:color w:val="000000" w:themeColor="text1"/>
          <w:sz w:val="26"/>
          <w:szCs w:val="26"/>
          <w14:textFill>
            <w14:solidFill>
              <w14:schemeClr w14:val="tx1"/>
            </w14:solidFill>
          </w14:textFill>
        </w:rPr>
        <w:t>. Đây là quá trình tự nghiên cứu tìm hiểu dưới sự trợ giúp của các thầy cô trong khoa công nghệ thông tin và bạn bè ở trường, không thuê bất kì ai viết hộ</w:t>
      </w:r>
      <w:r>
        <w:rPr>
          <w:rFonts w:ascii="Times New Roman" w:hAnsi="Times New Roman" w:eastAsia="sans-serif" w:cs="Times New Roman"/>
          <w:sz w:val="26"/>
          <w:szCs w:val="26"/>
          <w:shd w:val="clear" w:color="auto" w:fill="FFFFFF"/>
        </w:rPr>
        <w:t>. Những phần sử dụng tài liệu tham khảo trong đồ án đã được nêu rõ trong phần tài liệu tham khảo. Các số liệu, kết quả trình bày trong đồ án là hoàn toàn trung thực, nếu sai chúng em xin chịu hoàn toàn trách nhiệm và chịu mọi kỷ luật của bộ môn và nhà trường đề ra.</w:t>
      </w:r>
    </w:p>
    <w:p>
      <w:pPr>
        <w:spacing w:line="26" w:lineRule="atLeast"/>
        <w:ind w:firstLine="910" w:firstLineChars="350"/>
        <w:jc w:val="both"/>
        <w:rPr>
          <w:rFonts w:ascii="Times New Roman" w:hAnsi="Times New Roman" w:eastAsia="sans-serif" w:cs="Times New Roman"/>
          <w:sz w:val="26"/>
          <w:szCs w:val="26"/>
          <w:shd w:val="clear" w:color="auto" w:fill="FFFFFF"/>
        </w:rPr>
      </w:pPr>
    </w:p>
    <w:p>
      <w:pPr>
        <w:spacing w:line="26" w:lineRule="atLeast"/>
        <w:jc w:val="right"/>
        <w:rPr>
          <w:b/>
          <w:sz w:val="26"/>
          <w:szCs w:val="26"/>
        </w:rPr>
      </w:pPr>
      <w:r>
        <w:rPr>
          <w:b/>
          <w:sz w:val="26"/>
          <w:szCs w:val="26"/>
        </w:rPr>
        <w:t>Cần Thơ, Ngày 30 tháng 05 năm 2021</w:t>
      </w:r>
    </w:p>
    <w:p>
      <w:pPr>
        <w:spacing w:line="26" w:lineRule="atLeast"/>
        <w:ind w:firstLine="4536"/>
        <w:jc w:val="center"/>
        <w:rPr>
          <w:b/>
          <w:sz w:val="26"/>
          <w:szCs w:val="26"/>
        </w:rPr>
      </w:pPr>
      <w:r>
        <w:rPr>
          <w:b/>
          <w:sz w:val="26"/>
          <w:szCs w:val="26"/>
        </w:rPr>
        <w:t>Nhóm sinh viên thực hiện</w:t>
      </w:r>
    </w:p>
    <w:p>
      <w:pPr>
        <w:spacing w:line="26" w:lineRule="atLeast"/>
        <w:rPr>
          <w:rFonts w:ascii="Times New Roman" w:hAnsi="Times New Roman" w:cs="Times New Roman"/>
          <w:b/>
          <w:sz w:val="32"/>
          <w:szCs w:val="32"/>
        </w:rPr>
      </w:pPr>
    </w:p>
    <w:p>
      <w:pPr>
        <w:spacing w:line="26" w:lineRule="atLeast"/>
        <w:rPr>
          <w:rFonts w:ascii="Times New Roman" w:hAnsi="Times New Roman" w:cs="Times New Roman"/>
          <w:b/>
          <w:sz w:val="32"/>
          <w:szCs w:val="32"/>
        </w:rPr>
      </w:pPr>
    </w:p>
    <w:p>
      <w:pPr>
        <w:spacing w:line="26" w:lineRule="atLeast"/>
        <w:rPr>
          <w:rFonts w:ascii="Times New Roman" w:hAnsi="Times New Roman" w:cs="Times New Roman"/>
          <w:sz w:val="32"/>
          <w:szCs w:val="32"/>
        </w:rPr>
      </w:pPr>
    </w:p>
    <w:p>
      <w:pPr>
        <w:spacing w:line="26" w:lineRule="atLeast"/>
        <w:rPr>
          <w:rFonts w:ascii="Times New Roman" w:hAnsi="Times New Roman" w:cs="Times New Roman"/>
          <w:sz w:val="32"/>
          <w:szCs w:val="32"/>
        </w:rPr>
      </w:pPr>
    </w:p>
    <w:p>
      <w:pPr>
        <w:wordWrap w:val="0"/>
        <w:spacing w:line="26" w:lineRule="atLeast"/>
        <w:jc w:val="right"/>
        <w:rPr>
          <w:rFonts w:ascii="Times New Roman" w:hAnsi="Times New Roman" w:cs="Times New Roman"/>
          <w:b/>
          <w:bCs/>
          <w:sz w:val="26"/>
          <w:szCs w:val="26"/>
        </w:rPr>
        <w:sectPr>
          <w:pgSz w:w="11906" w:h="16838"/>
          <w:pgMar w:top="1440" w:right="1800" w:bottom="1440" w:left="1800" w:header="720" w:footer="720" w:gutter="0"/>
          <w:cols w:space="720" w:num="1"/>
          <w:docGrid w:linePitch="360" w:charSpace="0"/>
        </w:sectPr>
      </w:pPr>
      <w:r>
        <w:rPr>
          <w:rFonts w:ascii="Times New Roman" w:hAnsi="Times New Roman" w:cs="Times New Roman"/>
          <w:b/>
          <w:bCs/>
          <w:sz w:val="26"/>
          <w:szCs w:val="26"/>
        </w:rPr>
        <w:t>Phan Hồng Phát    Nguyễn Vĩ Khang   Nguyễn Hữu Thịnh</w:t>
      </w: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LỜI CẢM ƠN</w:t>
      </w:r>
    </w:p>
    <w:p>
      <w:pPr>
        <w:spacing w:line="26" w:lineRule="atLeast"/>
        <w:ind w:firstLine="423" w:firstLineChars="163"/>
        <w:jc w:val="both"/>
        <w:rPr>
          <w:rFonts w:ascii="Times New Roman" w:hAnsi="Times New Roman" w:eastAsia="sans-serif" w:cs="Times New Roman"/>
          <w:color w:val="212121"/>
          <w:sz w:val="26"/>
          <w:szCs w:val="26"/>
          <w:shd w:val="clear" w:color="auto" w:fill="FFFFFF"/>
        </w:rPr>
      </w:pPr>
      <w:r>
        <w:rPr>
          <w:rFonts w:ascii="Times New Roman" w:hAnsi="Times New Roman" w:cs="Times New Roman"/>
          <w:bCs/>
          <w:sz w:val="26"/>
          <w:szCs w:val="26"/>
        </w:rPr>
        <w:t xml:space="preserve">Chúng em xin gửi lời cảm ơn chân thành đến cô Th.S </w:t>
      </w:r>
      <w:r>
        <w:rPr>
          <w:rFonts w:ascii="Times New Roman" w:hAnsi="Times New Roman" w:cs="Times New Roman"/>
          <w:b/>
          <w:sz w:val="26"/>
          <w:szCs w:val="26"/>
        </w:rPr>
        <w:t xml:space="preserve">Phạm Yến Nhi </w:t>
      </w:r>
      <w:r>
        <w:rPr>
          <w:rFonts w:ascii="Times New Roman" w:hAnsi="Times New Roman" w:cs="Times New Roman"/>
          <w:bCs/>
          <w:sz w:val="26"/>
          <w:szCs w:val="26"/>
        </w:rPr>
        <w:t xml:space="preserve">- giảng viên ngành Hệ thống thông tin trong Khoa Công nghệ thông tin </w:t>
      </w:r>
      <w:r>
        <w:rPr>
          <w:rFonts w:ascii="Times New Roman" w:hAnsi="Times New Roman" w:eastAsia="sans-serif" w:cs="Times New Roman"/>
          <w:color w:val="212121"/>
          <w:sz w:val="26"/>
          <w:szCs w:val="26"/>
          <w:shd w:val="clear" w:color="auto" w:fill="FFFFFF"/>
        </w:rPr>
        <w:t>đã trang bị giúp em những kỹ năng cơ bản và kiến thức cần thiết để hoàn thành được đồ án này.</w:t>
      </w:r>
    </w:p>
    <w:p>
      <w:pPr>
        <w:pStyle w:val="250"/>
        <w:spacing w:before="120" w:after="120" w:line="26" w:lineRule="atLeast"/>
        <w:ind w:left="0" w:firstLine="282" w:firstLineChars="114"/>
        <w:rPr>
          <w:rFonts w:ascii="Times New Roman" w:hAnsi="Times New Roman" w:cs="Times New Roman"/>
          <w:color w:val="000000"/>
          <w:sz w:val="26"/>
          <w:szCs w:val="26"/>
        </w:rPr>
      </w:pPr>
      <w:r>
        <w:rPr>
          <w:rFonts w:ascii="Times New Roman" w:hAnsi="Times New Roman" w:cs="Times New Roman"/>
          <w:color w:val="000000"/>
          <w:spacing w:val="-6"/>
          <w:sz w:val="26"/>
          <w:szCs w:val="26"/>
        </w:rPr>
        <w:t>Chúng em xin chân thành cảm ơn các thầy cô đã trang bị những kiến thức quý báu cho em trong suốt quá trình học tập tại trường Đại Học Kỹ Thuật - Công Nghệ Cần Thơ. Đặc biệt là các thầy các cô trong Khoa Công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pPr>
        <w:spacing w:line="26" w:lineRule="atLeast"/>
        <w:ind w:firstLine="283" w:firstLineChars="109"/>
        <w:jc w:val="both"/>
        <w:rPr>
          <w:rFonts w:ascii="Times New Roman" w:hAnsi="Times New Roman" w:cs="Times New Roman"/>
          <w:color w:val="000000"/>
          <w:sz w:val="26"/>
          <w:szCs w:val="26"/>
        </w:rPr>
      </w:pPr>
      <w:r>
        <w:rPr>
          <w:rFonts w:ascii="Times New Roman" w:hAnsi="Times New Roman" w:cs="Times New Roman"/>
          <w:color w:val="000000"/>
          <w:sz w:val="26"/>
          <w:szCs w:val="26"/>
        </w:rPr>
        <w:t>Chúng em cũng xin gửi lời cảm ơn gia đình và bạn bè đã luôn luôn động viên, ủng hộ em trong suốt quá trình thực hiện đồ án.</w:t>
      </w:r>
    </w:p>
    <w:p>
      <w:pPr>
        <w:spacing w:line="26" w:lineRule="atLeast"/>
        <w:ind w:firstLine="1040" w:firstLineChars="400"/>
        <w:jc w:val="both"/>
        <w:rPr>
          <w:rFonts w:ascii="Times New Roman" w:hAnsi="Times New Roman" w:cs="Times New Roman"/>
          <w:color w:val="000000"/>
          <w:sz w:val="26"/>
          <w:szCs w:val="26"/>
        </w:rPr>
      </w:pPr>
    </w:p>
    <w:p>
      <w:pPr>
        <w:spacing w:line="26" w:lineRule="atLeast"/>
        <w:ind w:firstLine="284"/>
        <w:jc w:val="both"/>
        <w:rPr>
          <w:rFonts w:ascii="Times New Roman" w:hAnsi="Times New Roman" w:eastAsia="sans-serif" w:cs="Times New Roman"/>
          <w:color w:val="212121"/>
          <w:sz w:val="26"/>
          <w:szCs w:val="26"/>
          <w:shd w:val="clear" w:color="auto" w:fill="FFFFFF"/>
        </w:rPr>
      </w:pPr>
      <w:r>
        <w:rPr>
          <w:rFonts w:ascii="Times New Roman" w:hAnsi="Times New Roman" w:eastAsia="sans-serif" w:cs="Times New Roman"/>
          <w:color w:val="212121"/>
          <w:sz w:val="26"/>
          <w:szCs w:val="26"/>
          <w:shd w:val="clear" w:color="auto" w:fill="FFFFFF"/>
        </w:rPr>
        <w:t>Tuy nhiên, trong quá trình làm đồ án do kiến thức chuyên ngành của chúng em còn hạn chế nên không thể tránh khỏi một vài thiếu sót khi trình bày và đánh giá vấn đề. Rất mong nhận được sự góp ý, đánh giá của các thầy cô bộ môn để đề tài của em thêm hoàn thiện hơn.</w:t>
      </w:r>
    </w:p>
    <w:p>
      <w:pPr>
        <w:spacing w:line="26" w:lineRule="atLeast"/>
        <w:jc w:val="both"/>
        <w:rPr>
          <w:rFonts w:ascii="Times New Roman" w:hAnsi="Times New Roman" w:eastAsia="sans-serif" w:cs="Times New Roman"/>
          <w:color w:val="212121"/>
          <w:sz w:val="26"/>
          <w:szCs w:val="26"/>
          <w:shd w:val="clear" w:color="auto" w:fill="FFFFFF"/>
        </w:rPr>
      </w:pPr>
    </w:p>
    <w:p>
      <w:pPr>
        <w:spacing w:line="26" w:lineRule="atLeast"/>
        <w:ind w:firstLine="284"/>
        <w:rPr>
          <w:rFonts w:ascii="Times New Roman" w:hAnsi="Times New Roman" w:cs="Times New Roman"/>
          <w:b/>
          <w:sz w:val="32"/>
          <w:szCs w:val="32"/>
        </w:rPr>
      </w:pPr>
      <w:r>
        <w:rPr>
          <w:rFonts w:ascii="Times New Roman" w:hAnsi="Times New Roman" w:eastAsia="sans-serif" w:cs="Times New Roman"/>
          <w:color w:val="212121"/>
          <w:sz w:val="26"/>
          <w:szCs w:val="26"/>
          <w:shd w:val="clear" w:color="auto" w:fill="FFFFFF"/>
        </w:rPr>
        <w:t>Chúng em xin chân thành cảm ơn!</w:t>
      </w:r>
    </w:p>
    <w:p>
      <w:pPr>
        <w:spacing w:line="26" w:lineRule="atLeast"/>
        <w:rPr>
          <w:rFonts w:ascii="Times New Roman" w:hAnsi="Times New Roman" w:cs="Times New Roman"/>
          <w:b/>
          <w:sz w:val="32"/>
          <w:szCs w:val="32"/>
        </w:rPr>
      </w:pPr>
    </w:p>
    <w:p>
      <w:pPr>
        <w:spacing w:line="26" w:lineRule="atLeast"/>
        <w:rPr>
          <w:rFonts w:ascii="Times New Roman" w:hAnsi="Times New Roman" w:cs="Times New Roman"/>
          <w:sz w:val="32"/>
          <w:szCs w:val="32"/>
        </w:rPr>
        <w:sectPr>
          <w:pgSz w:w="11906" w:h="16838"/>
          <w:pgMar w:top="1440" w:right="1800" w:bottom="1440" w:left="1800" w:header="720" w:footer="720" w:gutter="0"/>
          <w:cols w:space="720" w:num="1"/>
          <w:docGrid w:linePitch="360" w:charSpace="0"/>
        </w:sectPr>
      </w:pP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NHẬN XÉT CỦA GIÁO VIÊN HƯỚNG DẪN</w:t>
      </w:r>
    </w:p>
    <w:p>
      <w:pPr>
        <w:spacing w:line="26" w:lineRule="atLeast"/>
        <w:jc w:val="both"/>
        <w:rPr>
          <w:rFonts w:ascii="Times New Roman" w:hAnsi="Times New Roman" w:cs="Times New Roman"/>
          <w:b/>
          <w:sz w:val="26"/>
          <w:szCs w:val="26"/>
        </w:rPr>
      </w:pPr>
      <w:r>
        <w:rPr>
          <w:rFonts w:ascii="Times New Roman" w:hAnsi="Times New Roman" w:cs="Times New Roman"/>
          <w:b/>
          <w:sz w:val="26"/>
          <w:szCs w:val="26"/>
        </w:rPr>
        <w:t>….………………………………………………………………………………………………………………………………………………………………………………………………………………………………………………………………………………………………………………………………………………………………………………………………………………………………………………………………………………………………………………………………………………………………………………………………………………………………………………………………………………………………………………………………………………………………………………………………………………………………………………………………………………………………………………………………………………………………………………………………………………………………………………………………………………………………………………………………………………………………………………………………………………………………………………………………………………………………………………………………………………………………………………………………………………………………………………………………………………………………………………………………………………………………………………………………………………………………………………………………………………………………………………………………………………………………………………………………………………………………………………………………………………………………………………………………………………………………………………………………………………………………………………………………………………………………………………………………………………………………………………………………………………………………………………………………………………………………………………………………………………………………………………………………………………………………………………………………………………………………………………………………………………………………………………………………………………………………………………………………………………………………………………………………………………………………………………………………………………………………………………………………………………………………………………………………………………………………………………………………………………………………………………………………………………………………………………………………………………………………………………………………………………………………………………………………………………………………………………………………………………………………………………………………………………………………………</w:t>
      </w:r>
    </w:p>
    <w:p>
      <w:pPr>
        <w:spacing w:line="26" w:lineRule="atLeast"/>
        <w:jc w:val="both"/>
        <w:rPr>
          <w:rFonts w:ascii="Times New Roman" w:hAnsi="Times New Roman" w:cs="Times New Roman"/>
          <w:b/>
          <w:sz w:val="26"/>
          <w:szCs w:val="26"/>
        </w:rPr>
      </w:pPr>
    </w:p>
    <w:p>
      <w:pPr>
        <w:spacing w:line="26" w:lineRule="atLeast"/>
        <w:jc w:val="right"/>
        <w:rPr>
          <w:rFonts w:ascii="Times New Roman" w:hAnsi="Times New Roman" w:cs="Times New Roman"/>
          <w:b/>
          <w:sz w:val="26"/>
          <w:szCs w:val="26"/>
        </w:rPr>
      </w:pPr>
      <w:r>
        <w:rPr>
          <w:rFonts w:ascii="Times New Roman" w:hAnsi="Times New Roman" w:cs="Times New Roman"/>
          <w:b/>
          <w:sz w:val="26"/>
          <w:szCs w:val="26"/>
        </w:rPr>
        <w:t>Cần Thơ, Ngày … tháng … năm 2021</w:t>
      </w:r>
    </w:p>
    <w:p>
      <w:pPr>
        <w:tabs>
          <w:tab w:val="left" w:pos="6237"/>
        </w:tabs>
        <w:spacing w:line="26" w:lineRule="atLeast"/>
        <w:ind w:left="1680" w:firstLine="420"/>
        <w:jc w:val="center"/>
        <w:rPr>
          <w:rFonts w:ascii="Times New Roman" w:hAnsi="Times New Roman" w:cs="Times New Roman"/>
          <w:b/>
          <w:sz w:val="32"/>
          <w:szCs w:val="32"/>
        </w:rPr>
        <w:sectPr>
          <w:pgSz w:w="11906" w:h="16838"/>
          <w:pgMar w:top="1440" w:right="1800" w:bottom="1440" w:left="1800" w:header="720" w:footer="720" w:gutter="0"/>
          <w:cols w:space="720" w:num="1"/>
          <w:docGrid w:linePitch="360" w:charSpace="0"/>
        </w:sectPr>
      </w:pPr>
      <w:r>
        <w:rPr>
          <w:rFonts w:ascii="Times New Roman" w:hAnsi="Times New Roman" w:cs="Times New Roman"/>
          <w:b/>
          <w:sz w:val="26"/>
          <w:szCs w:val="26"/>
        </w:rPr>
        <w:t xml:space="preserve">                Chữ ký giáo viên</w:t>
      </w:r>
      <w:r>
        <w:rPr>
          <w:rFonts w:ascii="Times New Roman" w:hAnsi="Times New Roman" w:cs="Times New Roman"/>
          <w:bCs/>
          <w:sz w:val="26"/>
          <w:szCs w:val="26"/>
        </w:rPr>
        <w:t xml:space="preserve"> </w:t>
      </w: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NHẬN XÉT CỦA GIÁO VIÊN PHẢN BIỆN</w:t>
      </w:r>
    </w:p>
    <w:p>
      <w:pPr>
        <w:spacing w:line="26" w:lineRule="atLeast"/>
        <w:jc w:val="both"/>
        <w:rPr>
          <w:rFonts w:ascii="Times New Roman" w:hAnsi="Times New Roman" w:cs="Times New Roman"/>
          <w:b/>
          <w:sz w:val="26"/>
          <w:szCs w:val="26"/>
        </w:rPr>
      </w:pPr>
      <w:r>
        <w:rPr>
          <w:rFonts w:ascii="Times New Roman" w:hAnsi="Times New Roman" w:cs="Times New Roman"/>
          <w:b/>
          <w:sz w:val="26"/>
          <w:szCs w:val="26"/>
        </w:rPr>
        <w:t>….………………………………………………………………………………………………………………………………………………………………………………………………………………………………………………………………………………………………………………………………………………………………………………………………………………………………………………………………………………………………………………………………………………………………………………………………………………………………………………………………………………………………………………………………………………………………………………………………………………………………………………………………………………………………………………………………………………………………………………………………………………………………………………………………………………………………………………………………………………………………………………………………………………………………………………………………………………………………………………………………………………………………………………………………………………………………………………………………………………………………………………………………………………………………………………………………………………………………………………………………………………………………………………………………………………………………………………………………………………………………………………………………………………………………………………………………………………………………………………………………………………………………………………………………………………………………………………………………………………………………………………………………………………………………………………………………………………………………………………………………………………………………………………………………………………………………………………………………………………………………………………………………………………………………………………………………………………………………………………………………………………………………………………………………………………………………………………………………………………………………………………………………………………………………………………………………………………………………………………………………………………………………………………………………………………………………………………………………………………………………………………………………………………………………………………………………………………………………………………………………………………………………………………………………………………………………………</w:t>
      </w:r>
    </w:p>
    <w:p>
      <w:pPr>
        <w:spacing w:line="26" w:lineRule="atLeast"/>
        <w:jc w:val="both"/>
        <w:rPr>
          <w:rFonts w:ascii="Times New Roman" w:hAnsi="Times New Roman" w:cs="Times New Roman"/>
          <w:b/>
          <w:sz w:val="26"/>
          <w:szCs w:val="26"/>
        </w:rPr>
      </w:pPr>
    </w:p>
    <w:p>
      <w:pPr>
        <w:spacing w:line="26" w:lineRule="atLeast"/>
        <w:jc w:val="right"/>
        <w:rPr>
          <w:rFonts w:ascii="Times New Roman" w:hAnsi="Times New Roman" w:cs="Times New Roman"/>
          <w:b/>
          <w:sz w:val="26"/>
          <w:szCs w:val="26"/>
        </w:rPr>
      </w:pPr>
      <w:r>
        <w:rPr>
          <w:rFonts w:ascii="Times New Roman" w:hAnsi="Times New Roman" w:cs="Times New Roman"/>
          <w:b/>
          <w:sz w:val="26"/>
          <w:szCs w:val="26"/>
        </w:rPr>
        <w:t>Cần Thơ, Ngày … tháng … năm 2021</w:t>
      </w:r>
    </w:p>
    <w:p>
      <w:pPr>
        <w:spacing w:line="26" w:lineRule="atLeast"/>
        <w:ind w:firstLine="4111"/>
        <w:jc w:val="center"/>
        <w:rPr>
          <w:rFonts w:ascii="Times New Roman" w:hAnsi="Times New Roman" w:cs="Times New Roman"/>
          <w:b/>
          <w:sz w:val="32"/>
          <w:szCs w:val="32"/>
        </w:rPr>
        <w:sectPr>
          <w:pgSz w:w="11906" w:h="16838"/>
          <w:pgMar w:top="1440" w:right="1800" w:bottom="1440" w:left="1800" w:header="720" w:footer="720" w:gutter="0"/>
          <w:cols w:space="720" w:num="1"/>
          <w:docGrid w:linePitch="360" w:charSpace="0"/>
        </w:sectPr>
      </w:pPr>
      <w:r>
        <w:rPr>
          <w:rFonts w:ascii="Times New Roman" w:hAnsi="Times New Roman" w:cs="Times New Roman"/>
          <w:b/>
          <w:sz w:val="26"/>
          <w:szCs w:val="26"/>
        </w:rPr>
        <w:t>Chữ ký giáo viên</w:t>
      </w: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LỜI MỞ ĐẦU</w:t>
      </w:r>
    </w:p>
    <w:p>
      <w:pPr>
        <w:spacing w:line="26" w:lineRule="atLeast"/>
        <w:jc w:val="center"/>
        <w:rPr>
          <w:rFonts w:ascii="Times New Roman" w:hAnsi="Times New Roman" w:cs="Times New Roman"/>
          <w:b/>
          <w:sz w:val="26"/>
          <w:szCs w:val="26"/>
        </w:rPr>
      </w:pPr>
    </w:p>
    <w:p>
      <w:pPr>
        <w:spacing w:line="26" w:lineRule="atLeast"/>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Ngày nay khoa học và công nghệ đã vô cùng phát triển, được ứng dụng vào hầu hết các lĩnh vực khác nhau trong cuộc sống. Đặc biệt là việc áp dụng công nghệ thông tin vào lĩnh vực quảng cáo sản phẩm, quản lý việc kinh doanh thông qua mạng Internet của doanh nghiệp đã trở nên cần thiết và phổ biến.</w:t>
      </w:r>
    </w:p>
    <w:p>
      <w:pPr>
        <w:spacing w:line="26" w:lineRule="atLeast"/>
        <w:jc w:val="both"/>
        <w:rPr>
          <w:rFonts w:ascii="Times New Roman" w:hAnsi="Times New Roman" w:cs="Times New Roman"/>
          <w:bCs/>
          <w:sz w:val="26"/>
          <w:szCs w:val="26"/>
        </w:rPr>
      </w:pPr>
    </w:p>
    <w:p>
      <w:pPr>
        <w:spacing w:line="26" w:lineRule="atLeast"/>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Với sự phổ biến của Internet đã trở thành công cụ làm việc, học tập vô cùng hiệu quả, giúp cho mọi người có thể tìm kiếm, cập nhật thông tin một cách nhanh chóng, qua đó giúp cho doanh nghiệp dễ dàng quảng bá sản phẩm đến người tiêu dùng một cách hiệu quả bằng website của mình.</w:t>
      </w:r>
    </w:p>
    <w:p>
      <w:pPr>
        <w:spacing w:line="26" w:lineRule="atLeast"/>
        <w:jc w:val="both"/>
        <w:rPr>
          <w:rFonts w:ascii="Times New Roman" w:hAnsi="Times New Roman" w:cs="Times New Roman"/>
          <w:bCs/>
          <w:sz w:val="26"/>
          <w:szCs w:val="26"/>
        </w:rPr>
      </w:pPr>
    </w:p>
    <w:p>
      <w:pPr>
        <w:spacing w:line="26" w:lineRule="atLeast"/>
        <w:ind w:firstLine="420"/>
        <w:jc w:val="both"/>
        <w:rPr>
          <w:rFonts w:ascii="Times New Roman" w:hAnsi="Times New Roman" w:cs="Times New Roman"/>
          <w:bCs/>
          <w:sz w:val="26"/>
          <w:szCs w:val="26"/>
        </w:rPr>
      </w:pPr>
      <w:r>
        <w:rPr>
          <w:rFonts w:ascii="Times New Roman" w:hAnsi="Times New Roman" w:cs="Times New Roman"/>
          <w:bCs/>
          <w:sz w:val="26"/>
          <w:szCs w:val="26"/>
        </w:rPr>
        <w:t>Trong hoạt động kinh doanh của doanh nghiệp nếu vẫn thực hiện các công việc quản lý, thống kê trên giấy tờ như truyền thống sẽ khiến doanh nghiệp mất rất nhiều thời gian, công sức mà hiệu quả làm việc lại không cao, dễ gây ra thiếu xót. Vì vậy việc xây dựng trang website quản lý cho doanh nghiệp là rất cần thiết. Quản lý trên website còn giúp doanh nghiệp thực hiện nhiều công việc khác một cách tiện lợi, nhanh chóng, chính xác với chi phí thấp hơn so với truyền thống.</w:t>
      </w:r>
    </w:p>
    <w:p>
      <w:pPr>
        <w:spacing w:line="26" w:lineRule="atLeast"/>
        <w:ind w:firstLine="420"/>
        <w:jc w:val="both"/>
        <w:rPr>
          <w:rFonts w:ascii="Times New Roman" w:hAnsi="Times New Roman" w:cs="Times New Roman"/>
          <w:bCs/>
          <w:sz w:val="26"/>
          <w:szCs w:val="26"/>
        </w:rPr>
      </w:pPr>
    </w:p>
    <w:p>
      <w:pPr>
        <w:spacing w:line="26" w:lineRule="atLeast"/>
        <w:ind w:firstLine="420"/>
        <w:jc w:val="both"/>
        <w:rPr>
          <w:rFonts w:ascii="Times New Roman" w:hAnsi="Times New Roman" w:cs="Times New Roman"/>
          <w:bCs/>
          <w:sz w:val="26"/>
          <w:szCs w:val="26"/>
        </w:rPr>
      </w:pPr>
      <w:r>
        <w:rPr>
          <w:rFonts w:ascii="Times New Roman" w:hAnsi="Times New Roman" w:cs="Times New Roman"/>
          <w:bCs/>
          <w:sz w:val="26"/>
          <w:szCs w:val="26"/>
        </w:rPr>
        <w:t>Trước nhu cầu xây dựng website của doanh nghiệp, cùng với yêu cầu môn học, nhóm chúng em quyết định chọn đề tài “</w:t>
      </w:r>
      <w:r>
        <w:rPr>
          <w:rFonts w:ascii="Times New Roman" w:hAnsi="Times New Roman" w:cs="Times New Roman"/>
          <w:b/>
          <w:sz w:val="26"/>
          <w:szCs w:val="26"/>
        </w:rPr>
        <w:t>Xây dựng website bán xe máy</w:t>
      </w:r>
      <w:r>
        <w:rPr>
          <w:rFonts w:ascii="Times New Roman" w:hAnsi="Times New Roman" w:cs="Times New Roman"/>
          <w:bCs/>
          <w:sz w:val="26"/>
          <w:szCs w:val="26"/>
        </w:rPr>
        <w:t>” làm đồ án học phần 2.</w:t>
      </w:r>
    </w:p>
    <w:p>
      <w:pPr>
        <w:spacing w:line="26" w:lineRule="atLeast"/>
        <w:ind w:firstLine="420"/>
        <w:jc w:val="both"/>
        <w:rPr>
          <w:rFonts w:ascii="Times New Roman" w:hAnsi="Times New Roman" w:cs="Times New Roman"/>
          <w:bCs/>
          <w:sz w:val="26"/>
          <w:szCs w:val="26"/>
        </w:rPr>
      </w:pPr>
    </w:p>
    <w:p>
      <w:pPr>
        <w:spacing w:line="26" w:lineRule="atLeast"/>
        <w:ind w:firstLine="420"/>
        <w:jc w:val="both"/>
        <w:rPr>
          <w:rFonts w:ascii="Times New Roman" w:hAnsi="Times New Roman" w:cs="Times New Roman"/>
          <w:bCs/>
          <w:sz w:val="26"/>
          <w:szCs w:val="26"/>
        </w:rPr>
      </w:pPr>
      <w:r>
        <w:rPr>
          <w:rFonts w:ascii="Times New Roman" w:hAnsi="Times New Roman" w:cs="Times New Roman"/>
          <w:bCs/>
          <w:sz w:val="26"/>
          <w:szCs w:val="26"/>
        </w:rPr>
        <w:t>Đồ án bao gồm những nội dung chính sau:</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1. Tổng quan.</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bày các nội dung tổng quan về đề tài như: giới thiệu đề tài, mục đích và phạm vi đề tài, phương pháp nghiên cứu và ý nghĩa của đề tài,</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2. Đối tượng.</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bày các nội dung về hiện trạng của hệ thống và quy trình nghiệp vụ.</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3. Cơ sở lý thuyết.</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bài các kiến thức cơ bản về lập trình web, các công nghẹ được áp dung.</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4. Phân tích và thiết kế hệ thống.</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bày về các yêu cầu chức năng, cơ sở dữ liệu của website.</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5. Giao diện trang website.</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bày giới thiệu giao diện người dùng và các chức năng quản lý của website.</w:t>
      </w:r>
    </w:p>
    <w:p>
      <w:pPr>
        <w:spacing w:line="26" w:lineRule="atLeast"/>
        <w:ind w:firstLine="420"/>
        <w:jc w:val="both"/>
        <w:rPr>
          <w:rFonts w:ascii="Times New Roman" w:hAnsi="Times New Roman" w:cs="Times New Roman"/>
          <w:b/>
          <w:sz w:val="26"/>
          <w:szCs w:val="26"/>
        </w:rPr>
      </w:pPr>
      <w:r>
        <w:rPr>
          <w:rFonts w:ascii="Times New Roman" w:hAnsi="Times New Roman" w:cs="Times New Roman"/>
          <w:b/>
          <w:sz w:val="26"/>
          <w:szCs w:val="26"/>
        </w:rPr>
        <w:t>Chương 6. Kết quả và thảo luận.</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Trình bày về kết quả đạt được, các hạn chế của website và hướng phát triển.</w:t>
      </w:r>
    </w:p>
    <w:p>
      <w:pPr>
        <w:spacing w:line="26" w:lineRule="atLeast"/>
        <w:ind w:firstLine="520" w:firstLineChars="200"/>
        <w:jc w:val="both"/>
        <w:rPr>
          <w:rFonts w:ascii="Times New Roman" w:hAnsi="Times New Roman" w:cs="Times New Roman"/>
          <w:bCs/>
          <w:sz w:val="26"/>
          <w:szCs w:val="26"/>
        </w:rPr>
      </w:pPr>
    </w:p>
    <w:p>
      <w:pPr>
        <w:spacing w:line="26" w:lineRule="atLeast"/>
        <w:ind w:firstLine="520" w:firstLineChars="200"/>
        <w:jc w:val="both"/>
        <w:rPr>
          <w:rFonts w:ascii="Times New Roman" w:hAnsi="Times New Roman" w:cs="Times New Roman"/>
          <w:bCs/>
          <w:sz w:val="26"/>
          <w:szCs w:val="26"/>
        </w:rPr>
      </w:pPr>
    </w:p>
    <w:p>
      <w:pPr>
        <w:spacing w:line="26" w:lineRule="atLeast"/>
        <w:ind w:firstLine="520" w:firstLineChars="200"/>
        <w:jc w:val="both"/>
        <w:rPr>
          <w:rFonts w:ascii="Times New Roman" w:hAnsi="Times New Roman" w:cs="Times New Roman"/>
          <w:bCs/>
          <w:sz w:val="26"/>
          <w:szCs w:val="26"/>
        </w:rPr>
      </w:pPr>
    </w:p>
    <w:p>
      <w:pPr>
        <w:pStyle w:val="286"/>
        <w:spacing w:line="26" w:lineRule="atLeast"/>
        <w:jc w:val="center"/>
        <w:sectPr>
          <w:footerReference r:id="rId3" w:type="default"/>
          <w:pgSz w:w="11906" w:h="16838"/>
          <w:pgMar w:top="1440" w:right="1800" w:bottom="1440" w:left="1800" w:header="720" w:footer="720" w:gutter="0"/>
          <w:pgNumType w:start="1"/>
          <w:cols w:space="720" w:num="1"/>
          <w:docGrid w:linePitch="360" w:charSpace="0"/>
        </w:sectPr>
      </w:pP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MỤC LỤC</w:t>
      </w:r>
    </w:p>
    <w:p>
      <w:pPr>
        <w:pStyle w:val="142"/>
        <w:tabs>
          <w:tab w:val="right" w:leader="dot" w:pos="8306"/>
        </w:tabs>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TOC \t "StyleChuong,1,Style3,2,StyleMuc,3" \h</w:instrText>
      </w:r>
      <w:r>
        <w:rPr>
          <w:rFonts w:ascii="Times New Roman" w:hAnsi="Times New Roman" w:cs="Times New Roman"/>
          <w:b/>
          <w:sz w:val="32"/>
          <w:szCs w:val="32"/>
        </w:rPr>
        <w:fldChar w:fldCharType="separate"/>
      </w:r>
      <w:r>
        <w:fldChar w:fldCharType="begin"/>
      </w:r>
      <w:r>
        <w:instrText xml:space="preserve"> HYPERLINK \l "_Toc10840" </w:instrText>
      </w:r>
      <w:r>
        <w:fldChar w:fldCharType="separate"/>
      </w:r>
      <w:r>
        <w:t>Chương 1: TỔNG QUAN</w:t>
      </w:r>
      <w:r>
        <w:tab/>
      </w:r>
      <w:r>
        <w:fldChar w:fldCharType="begin"/>
      </w:r>
      <w:r>
        <w:instrText xml:space="preserve"> PAGEREF _Toc10840 \h </w:instrText>
      </w:r>
      <w:r>
        <w:fldChar w:fldCharType="separate"/>
      </w:r>
      <w:r>
        <w:t>1</w:t>
      </w:r>
      <w:r>
        <w:fldChar w:fldCharType="end"/>
      </w:r>
      <w:r>
        <w:fldChar w:fldCharType="end"/>
      </w:r>
    </w:p>
    <w:p>
      <w:pPr>
        <w:pStyle w:val="143"/>
        <w:tabs>
          <w:tab w:val="right" w:leader="dot" w:pos="8306"/>
        </w:tabs>
        <w:ind w:left="400"/>
      </w:pPr>
      <w:r>
        <w:fldChar w:fldCharType="begin"/>
      </w:r>
      <w:r>
        <w:instrText xml:space="preserve"> HYPERLINK \l "_Toc20486" </w:instrText>
      </w:r>
      <w:r>
        <w:fldChar w:fldCharType="separate"/>
      </w:r>
      <w:r>
        <w:rPr>
          <w:bCs/>
        </w:rPr>
        <w:t xml:space="preserve">1. </w:t>
      </w:r>
      <w:r>
        <w:t>Giới thiệu đề tài:</w:t>
      </w:r>
      <w:r>
        <w:tab/>
      </w:r>
      <w:r>
        <w:fldChar w:fldCharType="begin"/>
      </w:r>
      <w:r>
        <w:instrText xml:space="preserve"> PAGEREF _Toc20486 \h </w:instrText>
      </w:r>
      <w:r>
        <w:fldChar w:fldCharType="separate"/>
      </w:r>
      <w:r>
        <w:t>1</w:t>
      </w:r>
      <w:r>
        <w:fldChar w:fldCharType="end"/>
      </w:r>
      <w:r>
        <w:fldChar w:fldCharType="end"/>
      </w:r>
    </w:p>
    <w:p>
      <w:pPr>
        <w:pStyle w:val="143"/>
        <w:tabs>
          <w:tab w:val="right" w:leader="dot" w:pos="8306"/>
        </w:tabs>
        <w:ind w:left="400"/>
      </w:pPr>
      <w:r>
        <w:fldChar w:fldCharType="begin"/>
      </w:r>
      <w:r>
        <w:instrText xml:space="preserve"> HYPERLINK \l "_Toc13692" </w:instrText>
      </w:r>
      <w:r>
        <w:fldChar w:fldCharType="separate"/>
      </w:r>
      <w:r>
        <w:rPr>
          <w:bCs/>
        </w:rPr>
        <w:t xml:space="preserve">2. </w:t>
      </w:r>
      <w:r>
        <w:t>Mục đích và phạm vi đề tài:</w:t>
      </w:r>
      <w:r>
        <w:tab/>
      </w:r>
      <w:r>
        <w:fldChar w:fldCharType="begin"/>
      </w:r>
      <w:r>
        <w:instrText xml:space="preserve"> PAGEREF _Toc13692 \h </w:instrText>
      </w:r>
      <w:r>
        <w:fldChar w:fldCharType="separate"/>
      </w:r>
      <w:r>
        <w:t>1</w:t>
      </w:r>
      <w:r>
        <w:fldChar w:fldCharType="end"/>
      </w:r>
      <w:r>
        <w:fldChar w:fldCharType="end"/>
      </w:r>
    </w:p>
    <w:p>
      <w:pPr>
        <w:pStyle w:val="144"/>
        <w:tabs>
          <w:tab w:val="right" w:leader="dot" w:pos="8306"/>
        </w:tabs>
        <w:ind w:left="800"/>
      </w:pPr>
      <w:r>
        <w:fldChar w:fldCharType="begin"/>
      </w:r>
      <w:r>
        <w:instrText xml:space="preserve"> HYPERLINK \l "_Toc23818" </w:instrText>
      </w:r>
      <w:r>
        <w:fldChar w:fldCharType="separate"/>
      </w:r>
      <w:r>
        <w:t>2.1 Mục đích:</w:t>
      </w:r>
      <w:r>
        <w:tab/>
      </w:r>
      <w:r>
        <w:fldChar w:fldCharType="begin"/>
      </w:r>
      <w:r>
        <w:instrText xml:space="preserve"> PAGEREF _Toc23818 \h </w:instrText>
      </w:r>
      <w:r>
        <w:fldChar w:fldCharType="separate"/>
      </w:r>
      <w:r>
        <w:t>1</w:t>
      </w:r>
      <w:r>
        <w:fldChar w:fldCharType="end"/>
      </w:r>
      <w:r>
        <w:fldChar w:fldCharType="end"/>
      </w:r>
    </w:p>
    <w:p>
      <w:pPr>
        <w:pStyle w:val="144"/>
        <w:tabs>
          <w:tab w:val="right" w:leader="dot" w:pos="8306"/>
        </w:tabs>
        <w:ind w:left="800"/>
      </w:pPr>
      <w:r>
        <w:fldChar w:fldCharType="begin"/>
      </w:r>
      <w:r>
        <w:instrText xml:space="preserve"> HYPERLINK \l "_Toc3138" </w:instrText>
      </w:r>
      <w:r>
        <w:fldChar w:fldCharType="separate"/>
      </w:r>
      <w:r>
        <w:t>2.2 Phạm vi đề tài:</w:t>
      </w:r>
      <w:r>
        <w:tab/>
      </w:r>
      <w:r>
        <w:fldChar w:fldCharType="begin"/>
      </w:r>
      <w:r>
        <w:instrText xml:space="preserve"> PAGEREF _Toc3138 \h </w:instrText>
      </w:r>
      <w:r>
        <w:fldChar w:fldCharType="separate"/>
      </w:r>
      <w:r>
        <w:t>1</w:t>
      </w:r>
      <w:r>
        <w:fldChar w:fldCharType="end"/>
      </w:r>
      <w:r>
        <w:fldChar w:fldCharType="end"/>
      </w:r>
    </w:p>
    <w:p>
      <w:pPr>
        <w:pStyle w:val="143"/>
        <w:tabs>
          <w:tab w:val="right" w:leader="dot" w:pos="8306"/>
        </w:tabs>
        <w:ind w:left="400"/>
      </w:pPr>
      <w:r>
        <w:fldChar w:fldCharType="begin"/>
      </w:r>
      <w:r>
        <w:instrText xml:space="preserve"> HYPERLINK \l "_Toc17383" </w:instrText>
      </w:r>
      <w:r>
        <w:fldChar w:fldCharType="separate"/>
      </w:r>
      <w:r>
        <w:rPr>
          <w:bCs/>
        </w:rPr>
        <w:t xml:space="preserve">3. </w:t>
      </w:r>
      <w:r>
        <w:t>Phương pháp nghiên cứu:</w:t>
      </w:r>
      <w:r>
        <w:tab/>
      </w:r>
      <w:r>
        <w:fldChar w:fldCharType="begin"/>
      </w:r>
      <w:r>
        <w:instrText xml:space="preserve"> PAGEREF _Toc17383 \h </w:instrText>
      </w:r>
      <w:r>
        <w:fldChar w:fldCharType="separate"/>
      </w:r>
      <w:r>
        <w:t>2</w:t>
      </w:r>
      <w:r>
        <w:fldChar w:fldCharType="end"/>
      </w:r>
      <w:r>
        <w:fldChar w:fldCharType="end"/>
      </w:r>
    </w:p>
    <w:p>
      <w:pPr>
        <w:pStyle w:val="143"/>
        <w:tabs>
          <w:tab w:val="right" w:leader="dot" w:pos="8306"/>
        </w:tabs>
        <w:ind w:left="400"/>
      </w:pPr>
      <w:r>
        <w:fldChar w:fldCharType="begin"/>
      </w:r>
      <w:r>
        <w:instrText xml:space="preserve"> HYPERLINK \l "_Toc26688" </w:instrText>
      </w:r>
      <w:r>
        <w:fldChar w:fldCharType="separate"/>
      </w:r>
      <w:r>
        <w:rPr>
          <w:bCs/>
        </w:rPr>
        <w:t xml:space="preserve">4. </w:t>
      </w:r>
      <w:r>
        <w:t>Ý nghĩa của đề tài:</w:t>
      </w:r>
      <w:r>
        <w:tab/>
      </w:r>
      <w:r>
        <w:fldChar w:fldCharType="begin"/>
      </w:r>
      <w:r>
        <w:instrText xml:space="preserve"> PAGEREF _Toc26688 \h </w:instrText>
      </w:r>
      <w:r>
        <w:fldChar w:fldCharType="separate"/>
      </w:r>
      <w:r>
        <w:t>2</w:t>
      </w:r>
      <w:r>
        <w:fldChar w:fldCharType="end"/>
      </w:r>
      <w:r>
        <w:fldChar w:fldCharType="end"/>
      </w:r>
    </w:p>
    <w:p>
      <w:pPr>
        <w:pStyle w:val="144"/>
        <w:tabs>
          <w:tab w:val="right" w:leader="dot" w:pos="8306"/>
        </w:tabs>
        <w:ind w:left="800"/>
      </w:pPr>
      <w:r>
        <w:fldChar w:fldCharType="begin"/>
      </w:r>
      <w:r>
        <w:instrText xml:space="preserve"> HYPERLINK \l "_Toc1993" </w:instrText>
      </w:r>
      <w:r>
        <w:fldChar w:fldCharType="separate"/>
      </w:r>
      <w:r>
        <w:t>4.1 Ý nghĩa khoa học:</w:t>
      </w:r>
      <w:r>
        <w:tab/>
      </w:r>
      <w:r>
        <w:fldChar w:fldCharType="begin"/>
      </w:r>
      <w:r>
        <w:instrText xml:space="preserve"> PAGEREF _Toc1993 \h </w:instrText>
      </w:r>
      <w:r>
        <w:fldChar w:fldCharType="separate"/>
      </w:r>
      <w:r>
        <w:t>2</w:t>
      </w:r>
      <w:r>
        <w:fldChar w:fldCharType="end"/>
      </w:r>
      <w:r>
        <w:fldChar w:fldCharType="end"/>
      </w:r>
    </w:p>
    <w:p>
      <w:pPr>
        <w:pStyle w:val="144"/>
        <w:tabs>
          <w:tab w:val="right" w:leader="dot" w:pos="8306"/>
        </w:tabs>
        <w:ind w:left="800"/>
      </w:pPr>
      <w:r>
        <w:fldChar w:fldCharType="begin"/>
      </w:r>
      <w:r>
        <w:instrText xml:space="preserve"> HYPERLINK \l "_Toc30750" </w:instrText>
      </w:r>
      <w:r>
        <w:fldChar w:fldCharType="separate"/>
      </w:r>
      <w:r>
        <w:t>4.2 Ý nghĩa thực tiễn nghiên cứu:</w:t>
      </w:r>
      <w:r>
        <w:tab/>
      </w:r>
      <w:r>
        <w:fldChar w:fldCharType="begin"/>
      </w:r>
      <w:r>
        <w:instrText xml:space="preserve"> PAGEREF _Toc30750 \h </w:instrText>
      </w:r>
      <w:r>
        <w:fldChar w:fldCharType="separate"/>
      </w:r>
      <w:r>
        <w:t>2</w:t>
      </w:r>
      <w:r>
        <w:fldChar w:fldCharType="end"/>
      </w:r>
      <w:r>
        <w:fldChar w:fldCharType="end"/>
      </w:r>
    </w:p>
    <w:p>
      <w:pPr>
        <w:pStyle w:val="142"/>
        <w:tabs>
          <w:tab w:val="right" w:leader="dot" w:pos="8306"/>
        </w:tabs>
      </w:pPr>
      <w:r>
        <w:fldChar w:fldCharType="begin"/>
      </w:r>
      <w:r>
        <w:instrText xml:space="preserve"> HYPERLINK \l "_Toc7233" </w:instrText>
      </w:r>
      <w:r>
        <w:fldChar w:fldCharType="separate"/>
      </w:r>
      <w:r>
        <w:t>Chương 2: ĐỐI TƯỢNG</w:t>
      </w:r>
      <w:r>
        <w:tab/>
      </w:r>
      <w:r>
        <w:fldChar w:fldCharType="begin"/>
      </w:r>
      <w:r>
        <w:instrText xml:space="preserve"> PAGEREF _Toc7233 \h </w:instrText>
      </w:r>
      <w:r>
        <w:fldChar w:fldCharType="separate"/>
      </w:r>
      <w:r>
        <w:t>3</w:t>
      </w:r>
      <w:r>
        <w:fldChar w:fldCharType="end"/>
      </w:r>
      <w:r>
        <w:fldChar w:fldCharType="end"/>
      </w:r>
    </w:p>
    <w:p>
      <w:pPr>
        <w:pStyle w:val="143"/>
        <w:tabs>
          <w:tab w:val="right" w:leader="dot" w:pos="8306"/>
        </w:tabs>
        <w:ind w:left="400"/>
      </w:pPr>
      <w:r>
        <w:fldChar w:fldCharType="begin"/>
      </w:r>
      <w:r>
        <w:instrText xml:space="preserve"> HYPERLINK \l "_Toc27300" </w:instrText>
      </w:r>
      <w:r>
        <w:fldChar w:fldCharType="separate"/>
      </w:r>
      <w:r>
        <w:t>1. Mô tả hệ thống</w:t>
      </w:r>
      <w:r>
        <w:tab/>
      </w:r>
      <w:r>
        <w:fldChar w:fldCharType="begin"/>
      </w:r>
      <w:r>
        <w:instrText xml:space="preserve"> PAGEREF _Toc27300 \h </w:instrText>
      </w:r>
      <w:r>
        <w:fldChar w:fldCharType="separate"/>
      </w:r>
      <w:r>
        <w:t>3</w:t>
      </w:r>
      <w:r>
        <w:fldChar w:fldCharType="end"/>
      </w:r>
      <w:r>
        <w:fldChar w:fldCharType="end"/>
      </w:r>
    </w:p>
    <w:p>
      <w:pPr>
        <w:pStyle w:val="144"/>
        <w:tabs>
          <w:tab w:val="right" w:leader="dot" w:pos="8306"/>
        </w:tabs>
        <w:ind w:left="800"/>
      </w:pPr>
      <w:r>
        <w:fldChar w:fldCharType="begin"/>
      </w:r>
      <w:r>
        <w:instrText xml:space="preserve"> HYPERLINK \l "_Toc16516" </w:instrText>
      </w:r>
      <w:r>
        <w:fldChar w:fldCharType="separate"/>
      </w:r>
      <w:r>
        <w:t>1.1 Tổng quan về cửa hàng:</w:t>
      </w:r>
      <w:r>
        <w:tab/>
      </w:r>
      <w:r>
        <w:fldChar w:fldCharType="begin"/>
      </w:r>
      <w:r>
        <w:instrText xml:space="preserve"> PAGEREF _Toc16516 \h </w:instrText>
      </w:r>
      <w:r>
        <w:fldChar w:fldCharType="separate"/>
      </w:r>
      <w:r>
        <w:t>3</w:t>
      </w:r>
      <w:r>
        <w:fldChar w:fldCharType="end"/>
      </w:r>
      <w:r>
        <w:fldChar w:fldCharType="end"/>
      </w:r>
    </w:p>
    <w:p>
      <w:pPr>
        <w:pStyle w:val="144"/>
        <w:tabs>
          <w:tab w:val="right" w:leader="dot" w:pos="8306"/>
        </w:tabs>
        <w:ind w:left="800"/>
      </w:pPr>
      <w:r>
        <w:fldChar w:fldCharType="begin"/>
      </w:r>
      <w:r>
        <w:instrText xml:space="preserve"> HYPERLINK \l "_Toc26494" </w:instrText>
      </w:r>
      <w:r>
        <w:fldChar w:fldCharType="separate"/>
      </w:r>
      <w:r>
        <w:t>1.2 Hiện trạng hệ thống:</w:t>
      </w:r>
      <w:r>
        <w:tab/>
      </w:r>
      <w:r>
        <w:fldChar w:fldCharType="begin"/>
      </w:r>
      <w:r>
        <w:instrText xml:space="preserve"> PAGEREF _Toc26494 \h </w:instrText>
      </w:r>
      <w:r>
        <w:fldChar w:fldCharType="separate"/>
      </w:r>
      <w:r>
        <w:t>3</w:t>
      </w:r>
      <w:r>
        <w:fldChar w:fldCharType="end"/>
      </w:r>
      <w:r>
        <w:fldChar w:fldCharType="end"/>
      </w:r>
    </w:p>
    <w:p>
      <w:pPr>
        <w:pStyle w:val="143"/>
        <w:tabs>
          <w:tab w:val="right" w:leader="dot" w:pos="8306"/>
        </w:tabs>
        <w:ind w:left="400"/>
      </w:pPr>
      <w:r>
        <w:fldChar w:fldCharType="begin"/>
      </w:r>
      <w:r>
        <w:instrText xml:space="preserve"> HYPERLINK \l "_Toc30128" </w:instrText>
      </w:r>
      <w:r>
        <w:fldChar w:fldCharType="separate"/>
      </w:r>
      <w:r>
        <w:rPr>
          <w:bCs/>
        </w:rPr>
        <w:t>2. Quy trình nghiệp vụ:</w:t>
      </w:r>
      <w:r>
        <w:tab/>
      </w:r>
      <w:r>
        <w:fldChar w:fldCharType="begin"/>
      </w:r>
      <w:r>
        <w:instrText xml:space="preserve"> PAGEREF _Toc30128 \h </w:instrText>
      </w:r>
      <w:r>
        <w:fldChar w:fldCharType="separate"/>
      </w:r>
      <w:r>
        <w:t>3</w:t>
      </w:r>
      <w:r>
        <w:fldChar w:fldCharType="end"/>
      </w:r>
      <w:r>
        <w:fldChar w:fldCharType="end"/>
      </w:r>
    </w:p>
    <w:p>
      <w:pPr>
        <w:pStyle w:val="144"/>
        <w:tabs>
          <w:tab w:val="right" w:leader="dot" w:pos="8306"/>
        </w:tabs>
        <w:ind w:left="800"/>
      </w:pPr>
      <w:r>
        <w:fldChar w:fldCharType="begin"/>
      </w:r>
      <w:r>
        <w:instrText xml:space="preserve"> HYPERLINK \l "_Toc2793" </w:instrText>
      </w:r>
      <w:r>
        <w:fldChar w:fldCharType="separate"/>
      </w:r>
      <w:r>
        <w:t>2.1 Nghiệp vụ quản lý sản phẩm:</w:t>
      </w:r>
      <w:r>
        <w:tab/>
      </w:r>
      <w:r>
        <w:fldChar w:fldCharType="begin"/>
      </w:r>
      <w:r>
        <w:instrText xml:space="preserve"> PAGEREF _Toc2793 \h </w:instrText>
      </w:r>
      <w:r>
        <w:fldChar w:fldCharType="separate"/>
      </w:r>
      <w:r>
        <w:t>3</w:t>
      </w:r>
      <w:r>
        <w:fldChar w:fldCharType="end"/>
      </w:r>
      <w:r>
        <w:fldChar w:fldCharType="end"/>
      </w:r>
    </w:p>
    <w:p>
      <w:pPr>
        <w:pStyle w:val="144"/>
        <w:tabs>
          <w:tab w:val="right" w:leader="dot" w:pos="8306"/>
        </w:tabs>
        <w:ind w:left="800"/>
      </w:pPr>
      <w:r>
        <w:fldChar w:fldCharType="begin"/>
      </w:r>
      <w:r>
        <w:instrText xml:space="preserve"> HYPERLINK \l "_Toc28737" </w:instrText>
      </w:r>
      <w:r>
        <w:fldChar w:fldCharType="separate"/>
      </w:r>
      <w:r>
        <w:t>2.2 Nghiệp vụ quản lý nhân sự:</w:t>
      </w:r>
      <w:r>
        <w:tab/>
      </w:r>
      <w:r>
        <w:fldChar w:fldCharType="begin"/>
      </w:r>
      <w:r>
        <w:instrText xml:space="preserve"> PAGEREF _Toc28737 \h </w:instrText>
      </w:r>
      <w:r>
        <w:fldChar w:fldCharType="separate"/>
      </w:r>
      <w:r>
        <w:t>3</w:t>
      </w:r>
      <w:r>
        <w:fldChar w:fldCharType="end"/>
      </w:r>
      <w:r>
        <w:fldChar w:fldCharType="end"/>
      </w:r>
    </w:p>
    <w:p>
      <w:pPr>
        <w:pStyle w:val="144"/>
        <w:tabs>
          <w:tab w:val="right" w:leader="dot" w:pos="8306"/>
        </w:tabs>
        <w:ind w:left="800"/>
      </w:pPr>
      <w:r>
        <w:fldChar w:fldCharType="begin"/>
      </w:r>
      <w:r>
        <w:instrText xml:space="preserve"> HYPERLINK \l "_Toc25563" </w:instrText>
      </w:r>
      <w:r>
        <w:fldChar w:fldCharType="separate"/>
      </w:r>
      <w:r>
        <w:t>2.3 Nghiệp vụ quản lý bán hàng:</w:t>
      </w:r>
      <w:r>
        <w:tab/>
      </w:r>
      <w:r>
        <w:fldChar w:fldCharType="begin"/>
      </w:r>
      <w:r>
        <w:instrText xml:space="preserve"> PAGEREF _Toc25563 \h </w:instrText>
      </w:r>
      <w:r>
        <w:fldChar w:fldCharType="separate"/>
      </w:r>
      <w:r>
        <w:t>3</w:t>
      </w:r>
      <w:r>
        <w:fldChar w:fldCharType="end"/>
      </w:r>
      <w:r>
        <w:fldChar w:fldCharType="end"/>
      </w:r>
    </w:p>
    <w:p>
      <w:pPr>
        <w:pStyle w:val="143"/>
        <w:tabs>
          <w:tab w:val="right" w:leader="dot" w:pos="8306"/>
        </w:tabs>
        <w:ind w:left="400"/>
      </w:pPr>
      <w:r>
        <w:fldChar w:fldCharType="begin"/>
      </w:r>
      <w:r>
        <w:instrText xml:space="preserve"> HYPERLINK \l "_Toc9753" </w:instrText>
      </w:r>
      <w:r>
        <w:fldChar w:fldCharType="separate"/>
      </w:r>
      <w:r>
        <w:rPr>
          <w:bCs/>
          <w:lang w:val="vi-VN"/>
        </w:rPr>
        <w:t>3. Các phần mềm và công nghệ ứng dụng để thực hiện đề tài</w:t>
      </w:r>
      <w:r>
        <w:tab/>
      </w:r>
      <w:r>
        <w:fldChar w:fldCharType="begin"/>
      </w:r>
      <w:r>
        <w:instrText xml:space="preserve"> PAGEREF _Toc9753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"_Toc12396" </w:instrText>
      </w:r>
      <w:r>
        <w:fldChar w:fldCharType="separate"/>
      </w:r>
      <w:r>
        <w:t>Chương 3: CƠ SỞ LÝ THUYẾT</w:t>
      </w:r>
      <w:r>
        <w:tab/>
      </w:r>
      <w:r>
        <w:fldChar w:fldCharType="begin"/>
      </w:r>
      <w:r>
        <w:instrText xml:space="preserve"> PAGEREF _Toc12396 \h </w:instrText>
      </w:r>
      <w:r>
        <w:fldChar w:fldCharType="separate"/>
      </w:r>
      <w:r>
        <w:t>5</w:t>
      </w:r>
      <w:r>
        <w:fldChar w:fldCharType="end"/>
      </w:r>
      <w:r>
        <w:fldChar w:fldCharType="end"/>
      </w:r>
    </w:p>
    <w:p>
      <w:pPr>
        <w:pStyle w:val="143"/>
        <w:tabs>
          <w:tab w:val="right" w:leader="dot" w:pos="8306"/>
        </w:tabs>
        <w:ind w:left="400"/>
      </w:pPr>
      <w:r>
        <w:fldChar w:fldCharType="begin"/>
      </w:r>
      <w:r>
        <w:instrText xml:space="preserve"> HYPERLINK \l "_Toc26048" </w:instrText>
      </w:r>
      <w:r>
        <w:fldChar w:fldCharType="separate"/>
      </w:r>
      <w:r>
        <w:rPr>
          <w:bCs/>
        </w:rPr>
        <w:t xml:space="preserve">1. </w:t>
      </w:r>
      <w:r>
        <w:t>Giới thiệu về lập trình web:</w:t>
      </w:r>
      <w:r>
        <w:tab/>
      </w:r>
      <w:r>
        <w:fldChar w:fldCharType="begin"/>
      </w:r>
      <w:r>
        <w:instrText xml:space="preserve"> PAGEREF _Toc26048 \h </w:instrText>
      </w:r>
      <w:r>
        <w:fldChar w:fldCharType="separate"/>
      </w:r>
      <w:r>
        <w:t>5</w:t>
      </w:r>
      <w:r>
        <w:fldChar w:fldCharType="end"/>
      </w:r>
      <w:r>
        <w:fldChar w:fldCharType="end"/>
      </w:r>
    </w:p>
    <w:p>
      <w:pPr>
        <w:pStyle w:val="144"/>
        <w:tabs>
          <w:tab w:val="right" w:leader="dot" w:pos="8306"/>
        </w:tabs>
        <w:ind w:left="800"/>
      </w:pPr>
      <w:r>
        <w:fldChar w:fldCharType="begin"/>
      </w:r>
      <w:r>
        <w:instrText xml:space="preserve"> HYPERLINK \l "_Toc12936" </w:instrText>
      </w:r>
      <w:r>
        <w:fldChar w:fldCharType="separate"/>
      </w:r>
      <w:r>
        <w:t>1.1 Lập trình font-end</w:t>
      </w:r>
      <w:r>
        <w:tab/>
      </w:r>
      <w:r>
        <w:fldChar w:fldCharType="begin"/>
      </w:r>
      <w:r>
        <w:instrText xml:space="preserve"> PAGEREF _Toc12936 \h </w:instrText>
      </w:r>
      <w:r>
        <w:fldChar w:fldCharType="separate"/>
      </w:r>
      <w:r>
        <w:t>5</w:t>
      </w:r>
      <w:r>
        <w:fldChar w:fldCharType="end"/>
      </w:r>
      <w:r>
        <w:fldChar w:fldCharType="end"/>
      </w:r>
    </w:p>
    <w:p>
      <w:pPr>
        <w:pStyle w:val="144"/>
        <w:tabs>
          <w:tab w:val="right" w:leader="dot" w:pos="8306"/>
        </w:tabs>
        <w:ind w:left="800"/>
      </w:pPr>
      <w:r>
        <w:fldChar w:fldCharType="begin"/>
      </w:r>
      <w:r>
        <w:instrText xml:space="preserve"> HYPERLINK \l "_Toc2261" </w:instrText>
      </w:r>
      <w:r>
        <w:fldChar w:fldCharType="separate"/>
      </w:r>
      <w:r>
        <w:t>1.2 Lập trình phía server (Back-end)</w:t>
      </w:r>
      <w:r>
        <w:tab/>
      </w:r>
      <w:r>
        <w:fldChar w:fldCharType="begin"/>
      </w:r>
      <w:r>
        <w:instrText xml:space="preserve"> PAGEREF _Toc2261 \h </w:instrText>
      </w:r>
      <w:r>
        <w:fldChar w:fldCharType="separate"/>
      </w:r>
      <w:r>
        <w:t>5</w:t>
      </w:r>
      <w:r>
        <w:fldChar w:fldCharType="end"/>
      </w:r>
      <w:r>
        <w:fldChar w:fldCharType="end"/>
      </w:r>
    </w:p>
    <w:p>
      <w:pPr>
        <w:pStyle w:val="143"/>
        <w:tabs>
          <w:tab w:val="right" w:leader="dot" w:pos="8306"/>
        </w:tabs>
        <w:ind w:left="400"/>
      </w:pPr>
      <w:r>
        <w:fldChar w:fldCharType="begin"/>
      </w:r>
      <w:r>
        <w:instrText xml:space="preserve"> HYPERLINK \l "_Toc1843" </w:instrText>
      </w:r>
      <w:r>
        <w:fldChar w:fldCharType="separate"/>
      </w:r>
      <w:r>
        <w:rPr>
          <w:bCs/>
        </w:rPr>
        <w:t xml:space="preserve">2. </w:t>
      </w:r>
      <w:r>
        <w:t>HTML, CSS, Javascript:</w:t>
      </w:r>
      <w:r>
        <w:tab/>
      </w:r>
      <w:r>
        <w:fldChar w:fldCharType="begin"/>
      </w:r>
      <w:r>
        <w:instrText xml:space="preserve"> PAGEREF _Toc1843 \h </w:instrText>
      </w:r>
      <w:r>
        <w:fldChar w:fldCharType="separate"/>
      </w:r>
      <w:r>
        <w:t>5</w:t>
      </w:r>
      <w:r>
        <w:fldChar w:fldCharType="end"/>
      </w:r>
      <w:r>
        <w:fldChar w:fldCharType="end"/>
      </w:r>
    </w:p>
    <w:p>
      <w:pPr>
        <w:pStyle w:val="144"/>
        <w:tabs>
          <w:tab w:val="right" w:leader="dot" w:pos="8306"/>
        </w:tabs>
        <w:ind w:left="800"/>
      </w:pPr>
      <w:r>
        <w:fldChar w:fldCharType="begin"/>
      </w:r>
      <w:r>
        <w:instrText xml:space="preserve"> HYPERLINK \l "_Toc8892" </w:instrText>
      </w:r>
      <w:r>
        <w:fldChar w:fldCharType="separate"/>
      </w:r>
      <w:r>
        <w:t>2.1 HTML</w:t>
      </w:r>
      <w:r>
        <w:tab/>
      </w:r>
      <w:r>
        <w:fldChar w:fldCharType="begin"/>
      </w:r>
      <w:r>
        <w:instrText xml:space="preserve"> PAGEREF _Toc8892 \h </w:instrText>
      </w:r>
      <w:r>
        <w:fldChar w:fldCharType="separate"/>
      </w:r>
      <w:r>
        <w:t>5</w:t>
      </w:r>
      <w:r>
        <w:fldChar w:fldCharType="end"/>
      </w:r>
      <w:r>
        <w:fldChar w:fldCharType="end"/>
      </w:r>
    </w:p>
    <w:p>
      <w:pPr>
        <w:pStyle w:val="144"/>
        <w:tabs>
          <w:tab w:val="right" w:leader="dot" w:pos="8306"/>
        </w:tabs>
        <w:ind w:left="800"/>
      </w:pPr>
      <w:r>
        <w:fldChar w:fldCharType="begin"/>
      </w:r>
      <w:r>
        <w:instrText xml:space="preserve"> HYPERLINK \l "_Toc31973" </w:instrText>
      </w:r>
      <w:r>
        <w:fldChar w:fldCharType="separate"/>
      </w:r>
      <w:r>
        <w:t>2.2 CSS</w:t>
      </w:r>
      <w:r>
        <w:tab/>
      </w:r>
      <w:r>
        <w:fldChar w:fldCharType="begin"/>
      </w:r>
      <w:r>
        <w:instrText xml:space="preserve"> PAGEREF _Toc31973 \h </w:instrText>
      </w:r>
      <w:r>
        <w:fldChar w:fldCharType="separate"/>
      </w:r>
      <w:r>
        <w:t>6</w:t>
      </w:r>
      <w:r>
        <w:fldChar w:fldCharType="end"/>
      </w:r>
      <w:r>
        <w:fldChar w:fldCharType="end"/>
      </w:r>
    </w:p>
    <w:p>
      <w:pPr>
        <w:pStyle w:val="144"/>
        <w:tabs>
          <w:tab w:val="right" w:leader="dot" w:pos="8306"/>
        </w:tabs>
        <w:ind w:left="800"/>
      </w:pPr>
      <w:r>
        <w:fldChar w:fldCharType="begin"/>
      </w:r>
      <w:r>
        <w:instrText xml:space="preserve"> HYPERLINK \l "_Toc22033" </w:instrText>
      </w:r>
      <w:r>
        <w:fldChar w:fldCharType="separate"/>
      </w:r>
      <w:r>
        <w:t>2.3 Javascript</w:t>
      </w:r>
      <w:r>
        <w:tab/>
      </w:r>
      <w:r>
        <w:fldChar w:fldCharType="begin"/>
      </w:r>
      <w:r>
        <w:instrText xml:space="preserve"> PAGEREF _Toc22033 \h </w:instrText>
      </w:r>
      <w:r>
        <w:fldChar w:fldCharType="separate"/>
      </w:r>
      <w:r>
        <w:t>6</w:t>
      </w:r>
      <w:r>
        <w:fldChar w:fldCharType="end"/>
      </w:r>
      <w:r>
        <w:fldChar w:fldCharType="end"/>
      </w:r>
    </w:p>
    <w:p>
      <w:pPr>
        <w:pStyle w:val="143"/>
        <w:tabs>
          <w:tab w:val="right" w:leader="dot" w:pos="8306"/>
        </w:tabs>
        <w:ind w:left="400"/>
      </w:pPr>
      <w:r>
        <w:fldChar w:fldCharType="begin"/>
      </w:r>
      <w:r>
        <w:instrText xml:space="preserve"> HYPERLINK \l "_Toc2502" </w:instrText>
      </w:r>
      <w:r>
        <w:fldChar w:fldCharType="separate"/>
      </w:r>
      <w:r>
        <w:t>2. Ngôn ngữ lập trình PHP:</w:t>
      </w:r>
      <w:r>
        <w:tab/>
      </w:r>
      <w:r>
        <w:fldChar w:fldCharType="begin"/>
      </w:r>
      <w:r>
        <w:instrText xml:space="preserve"> PAGEREF _Toc2502 \h </w:instrText>
      </w:r>
      <w:r>
        <w:fldChar w:fldCharType="separate"/>
      </w:r>
      <w:r>
        <w:t>6</w:t>
      </w:r>
      <w:r>
        <w:fldChar w:fldCharType="end"/>
      </w:r>
      <w:r>
        <w:fldChar w:fldCharType="end"/>
      </w:r>
    </w:p>
    <w:p>
      <w:pPr>
        <w:pStyle w:val="144"/>
        <w:tabs>
          <w:tab w:val="right" w:leader="dot" w:pos="8306"/>
        </w:tabs>
        <w:ind w:left="800"/>
      </w:pPr>
      <w:r>
        <w:fldChar w:fldCharType="begin"/>
      </w:r>
      <w:r>
        <w:instrText xml:space="preserve"> HYPERLINK \l "_Toc3693" </w:instrText>
      </w:r>
      <w:r>
        <w:fldChar w:fldCharType="separate"/>
      </w:r>
      <w:r>
        <w:t>2.1 Ưu điểm của PHP:</w:t>
      </w:r>
      <w:r>
        <w:tab/>
      </w:r>
      <w:r>
        <w:fldChar w:fldCharType="begin"/>
      </w:r>
      <w:r>
        <w:instrText xml:space="preserve"> PAGEREF _Toc3693 \h </w:instrText>
      </w:r>
      <w:r>
        <w:fldChar w:fldCharType="separate"/>
      </w:r>
      <w:r>
        <w:t>7</w:t>
      </w:r>
      <w:r>
        <w:fldChar w:fldCharType="end"/>
      </w:r>
      <w:r>
        <w:fldChar w:fldCharType="end"/>
      </w:r>
    </w:p>
    <w:p>
      <w:pPr>
        <w:pStyle w:val="144"/>
        <w:tabs>
          <w:tab w:val="right" w:leader="dot" w:pos="8306"/>
        </w:tabs>
        <w:ind w:left="800"/>
      </w:pPr>
      <w:r>
        <w:fldChar w:fldCharType="begin"/>
      </w:r>
      <w:r>
        <w:instrText xml:space="preserve"> HYPERLINK \l "_Toc18645" </w:instrText>
      </w:r>
      <w:r>
        <w:fldChar w:fldCharType="separate"/>
      </w:r>
      <w:r>
        <w:t>2.2 Nhược điểm của PHP:</w:t>
      </w:r>
      <w:r>
        <w:tab/>
      </w:r>
      <w:r>
        <w:fldChar w:fldCharType="begin"/>
      </w:r>
      <w:r>
        <w:instrText xml:space="preserve"> PAGEREF _Toc18645 \h </w:instrText>
      </w:r>
      <w:r>
        <w:fldChar w:fldCharType="separate"/>
      </w:r>
      <w:r>
        <w:t>8</w:t>
      </w:r>
      <w:r>
        <w:fldChar w:fldCharType="end"/>
      </w:r>
      <w:r>
        <w:fldChar w:fldCharType="end"/>
      </w:r>
    </w:p>
    <w:p>
      <w:pPr>
        <w:pStyle w:val="144"/>
        <w:tabs>
          <w:tab w:val="right" w:leader="dot" w:pos="8306"/>
        </w:tabs>
        <w:ind w:left="800"/>
      </w:pPr>
      <w:r>
        <w:fldChar w:fldCharType="begin"/>
      </w:r>
      <w:r>
        <w:instrText xml:space="preserve"> HYPERLINK \l "_Toc2420" </w:instrText>
      </w:r>
      <w:r>
        <w:fldChar w:fldCharType="separate"/>
      </w:r>
      <w:r>
        <w:t>2.3 PHP 7:</w:t>
      </w:r>
      <w:r>
        <w:tab/>
      </w:r>
      <w:r>
        <w:fldChar w:fldCharType="begin"/>
      </w:r>
      <w:r>
        <w:instrText xml:space="preserve"> PAGEREF _Toc2420 \h </w:instrText>
      </w:r>
      <w:r>
        <w:fldChar w:fldCharType="separate"/>
      </w:r>
      <w:r>
        <w:t>8</w:t>
      </w:r>
      <w:r>
        <w:fldChar w:fldCharType="end"/>
      </w:r>
      <w:r>
        <w:fldChar w:fldCharType="end"/>
      </w:r>
    </w:p>
    <w:p>
      <w:pPr>
        <w:pStyle w:val="143"/>
        <w:tabs>
          <w:tab w:val="right" w:leader="dot" w:pos="8306"/>
        </w:tabs>
        <w:ind w:left="400"/>
      </w:pPr>
      <w:r>
        <w:fldChar w:fldCharType="begin"/>
      </w:r>
      <w:r>
        <w:instrText xml:space="preserve"> HYPERLINK \l "_Toc23872" </w:instrText>
      </w:r>
      <w:r>
        <w:fldChar w:fldCharType="separate"/>
      </w:r>
      <w:r>
        <w:t>3. Cơ sở dữ liệu MySQL:</w:t>
      </w:r>
      <w:r>
        <w:tab/>
      </w:r>
      <w:r>
        <w:fldChar w:fldCharType="begin"/>
      </w:r>
      <w:r>
        <w:instrText xml:space="preserve"> PAGEREF _Toc23872 \h </w:instrText>
      </w:r>
      <w:r>
        <w:fldChar w:fldCharType="separate"/>
      </w:r>
      <w:r>
        <w:t>8</w:t>
      </w:r>
      <w:r>
        <w:fldChar w:fldCharType="end"/>
      </w:r>
      <w:r>
        <w:fldChar w:fldCharType="end"/>
      </w:r>
    </w:p>
    <w:p>
      <w:pPr>
        <w:pStyle w:val="142"/>
        <w:tabs>
          <w:tab w:val="right" w:leader="dot" w:pos="8306"/>
        </w:tabs>
      </w:pPr>
      <w:r>
        <w:fldChar w:fldCharType="begin"/>
      </w:r>
      <w:r>
        <w:instrText xml:space="preserve"> HYPERLINK \l "_Toc12625" </w:instrText>
      </w:r>
      <w:r>
        <w:fldChar w:fldCharType="separate"/>
      </w:r>
      <w:r>
        <w:t>Chương 4: PHÂN TÍCH VÀ THIẾT KẾ HỆ THỐNG</w:t>
      </w:r>
      <w:r>
        <w:tab/>
      </w:r>
      <w:r>
        <w:fldChar w:fldCharType="begin"/>
      </w:r>
      <w:r>
        <w:instrText xml:space="preserve"> PAGEREF _Toc12625 \h </w:instrText>
      </w:r>
      <w:r>
        <w:fldChar w:fldCharType="separate"/>
      </w:r>
      <w:r>
        <w:t>9</w:t>
      </w:r>
      <w:r>
        <w:fldChar w:fldCharType="end"/>
      </w:r>
      <w:r>
        <w:fldChar w:fldCharType="end"/>
      </w:r>
    </w:p>
    <w:p>
      <w:pPr>
        <w:pStyle w:val="143"/>
        <w:tabs>
          <w:tab w:val="right" w:leader="dot" w:pos="8306"/>
        </w:tabs>
        <w:ind w:left="400"/>
      </w:pPr>
      <w:r>
        <w:fldChar w:fldCharType="begin"/>
      </w:r>
      <w:r>
        <w:instrText xml:space="preserve"> HYPERLINK \l "_Toc21874" </w:instrText>
      </w:r>
      <w:r>
        <w:fldChar w:fldCharType="separate"/>
      </w:r>
      <w:r>
        <w:t>1. Đặc tả yêu cầu:</w:t>
      </w:r>
      <w:r>
        <w:tab/>
      </w:r>
      <w:r>
        <w:fldChar w:fldCharType="begin"/>
      </w:r>
      <w:r>
        <w:instrText xml:space="preserve"> PAGEREF _Toc21874 \h </w:instrText>
      </w:r>
      <w:r>
        <w:fldChar w:fldCharType="separate"/>
      </w:r>
      <w:r>
        <w:t>9</w:t>
      </w:r>
      <w:r>
        <w:fldChar w:fldCharType="end"/>
      </w:r>
      <w:r>
        <w:fldChar w:fldCharType="end"/>
      </w:r>
    </w:p>
    <w:p>
      <w:pPr>
        <w:pStyle w:val="144"/>
        <w:tabs>
          <w:tab w:val="right" w:leader="dot" w:pos="8306"/>
        </w:tabs>
        <w:ind w:left="800"/>
      </w:pPr>
      <w:r>
        <w:fldChar w:fldCharType="begin"/>
      </w:r>
      <w:r>
        <w:instrText xml:space="preserve"> HYPERLINK \l "_Toc7171" </w:instrText>
      </w:r>
      <w:r>
        <w:fldChar w:fldCharType="separate"/>
      </w:r>
      <w:r>
        <w:t>1.1 Yêu cầu chức năng:</w:t>
      </w:r>
      <w:r>
        <w:tab/>
      </w:r>
      <w:r>
        <w:fldChar w:fldCharType="begin"/>
      </w:r>
      <w:r>
        <w:instrText xml:space="preserve"> PAGEREF _Toc7171 \h </w:instrText>
      </w:r>
      <w:r>
        <w:fldChar w:fldCharType="separate"/>
      </w:r>
      <w:r>
        <w:t>9</w:t>
      </w:r>
      <w:r>
        <w:fldChar w:fldCharType="end"/>
      </w:r>
      <w:r>
        <w:fldChar w:fldCharType="end"/>
      </w:r>
    </w:p>
    <w:p>
      <w:pPr>
        <w:pStyle w:val="144"/>
        <w:tabs>
          <w:tab w:val="right" w:leader="dot" w:pos="8306"/>
        </w:tabs>
        <w:ind w:left="800"/>
      </w:pPr>
      <w:r>
        <w:fldChar w:fldCharType="begin"/>
      </w:r>
      <w:r>
        <w:instrText xml:space="preserve"> HYPERLINK \l "_Toc13221" </w:instrText>
      </w:r>
      <w:r>
        <w:fldChar w:fldCharType="separate"/>
      </w:r>
      <w:r>
        <w:t>1.2 Yêu cầu phi chức năng:</w:t>
      </w:r>
      <w:r>
        <w:tab/>
      </w:r>
      <w:r>
        <w:fldChar w:fldCharType="begin"/>
      </w:r>
      <w:r>
        <w:instrText xml:space="preserve"> PAGEREF _Toc13221 \h </w:instrText>
      </w:r>
      <w:r>
        <w:fldChar w:fldCharType="separate"/>
      </w:r>
      <w:r>
        <w:t>9</w:t>
      </w:r>
      <w:r>
        <w:fldChar w:fldCharType="end"/>
      </w:r>
      <w:r>
        <w:fldChar w:fldCharType="end"/>
      </w:r>
    </w:p>
    <w:p>
      <w:pPr>
        <w:pStyle w:val="143"/>
        <w:tabs>
          <w:tab w:val="right" w:leader="dot" w:pos="8306"/>
        </w:tabs>
        <w:ind w:left="400"/>
      </w:pPr>
      <w:r>
        <w:fldChar w:fldCharType="begin"/>
      </w:r>
      <w:r>
        <w:instrText xml:space="preserve"> HYPERLINK \l "_Toc24108" </w:instrText>
      </w:r>
      <w:r>
        <w:fldChar w:fldCharType="separate"/>
      </w:r>
      <w:r>
        <w:rPr>
          <w:bCs/>
        </w:rPr>
        <w:t xml:space="preserve">2. </w:t>
      </w:r>
      <w:r>
        <w:t>Phân tích yêu cầu hệ thống:</w:t>
      </w:r>
      <w:r>
        <w:tab/>
      </w:r>
      <w:r>
        <w:fldChar w:fldCharType="begin"/>
      </w:r>
      <w:r>
        <w:instrText xml:space="preserve"> PAGEREF _Toc24108 \h </w:instrText>
      </w:r>
      <w:r>
        <w:fldChar w:fldCharType="separate"/>
      </w:r>
      <w:r>
        <w:t>9</w:t>
      </w:r>
      <w:r>
        <w:fldChar w:fldCharType="end"/>
      </w:r>
      <w:r>
        <w:fldChar w:fldCharType="end"/>
      </w:r>
    </w:p>
    <w:p>
      <w:pPr>
        <w:pStyle w:val="144"/>
        <w:tabs>
          <w:tab w:val="right" w:leader="dot" w:pos="8306"/>
        </w:tabs>
        <w:ind w:left="800"/>
      </w:pPr>
      <w:r>
        <w:fldChar w:fldCharType="begin"/>
      </w:r>
      <w:r>
        <w:instrText xml:space="preserve"> HYPERLINK \l "_Toc12287" </w:instrText>
      </w:r>
      <w:r>
        <w:fldChar w:fldCharType="separate"/>
      </w:r>
      <w:r>
        <w:t>2.1 Các tác nhân của hệ thống:</w:t>
      </w:r>
      <w:r>
        <w:tab/>
      </w:r>
      <w:r>
        <w:fldChar w:fldCharType="begin"/>
      </w:r>
      <w:r>
        <w:instrText xml:space="preserve"> PAGEREF _Toc12287 \h </w:instrText>
      </w:r>
      <w:r>
        <w:fldChar w:fldCharType="separate"/>
      </w:r>
      <w:r>
        <w:t>9</w:t>
      </w:r>
      <w:r>
        <w:fldChar w:fldCharType="end"/>
      </w:r>
      <w:r>
        <w:fldChar w:fldCharType="end"/>
      </w:r>
    </w:p>
    <w:p>
      <w:pPr>
        <w:pStyle w:val="144"/>
        <w:tabs>
          <w:tab w:val="right" w:leader="dot" w:pos="8306"/>
        </w:tabs>
        <w:ind w:left="800"/>
      </w:pPr>
      <w:r>
        <w:fldChar w:fldCharType="begin"/>
      </w:r>
      <w:r>
        <w:instrText xml:space="preserve"> HYPERLINK \l "_Toc5442" </w:instrText>
      </w:r>
      <w:r>
        <w:fldChar w:fldCharType="separate"/>
      </w:r>
      <w:r>
        <w:t>2.2 Các chức năng của hệ thống:</w:t>
      </w:r>
      <w:r>
        <w:tab/>
      </w:r>
      <w:r>
        <w:fldChar w:fldCharType="begin"/>
      </w:r>
      <w:r>
        <w:instrText xml:space="preserve"> PAGEREF _Toc5442 \h </w:instrText>
      </w:r>
      <w:r>
        <w:fldChar w:fldCharType="separate"/>
      </w:r>
      <w:r>
        <w:t>10</w:t>
      </w:r>
      <w:r>
        <w:fldChar w:fldCharType="end"/>
      </w:r>
      <w:r>
        <w:fldChar w:fldCharType="end"/>
      </w:r>
    </w:p>
    <w:p>
      <w:pPr>
        <w:pStyle w:val="144"/>
        <w:tabs>
          <w:tab w:val="right" w:leader="dot" w:pos="8306"/>
        </w:tabs>
        <w:ind w:left="800"/>
      </w:pPr>
      <w:r>
        <w:fldChar w:fldCharType="begin"/>
      </w:r>
      <w:r>
        <w:instrText xml:space="preserve"> HYPERLINK \l "_Toc10358" </w:instrText>
      </w:r>
      <w:r>
        <w:fldChar w:fldCharType="separate"/>
      </w:r>
      <w:r>
        <w:t>2.3 Sơ đồ Use Case:</w:t>
      </w:r>
      <w:r>
        <w:tab/>
      </w:r>
      <w:r>
        <w:fldChar w:fldCharType="begin"/>
      </w:r>
      <w:r>
        <w:instrText xml:space="preserve"> PAGEREF _Toc10358 \h </w:instrText>
      </w:r>
      <w:r>
        <w:fldChar w:fldCharType="separate"/>
      </w:r>
      <w:r>
        <w:t>11</w:t>
      </w:r>
      <w:r>
        <w:fldChar w:fldCharType="end"/>
      </w:r>
      <w:r>
        <w:fldChar w:fldCharType="end"/>
      </w:r>
    </w:p>
    <w:p>
      <w:pPr>
        <w:pStyle w:val="143"/>
        <w:tabs>
          <w:tab w:val="right" w:leader="dot" w:pos="8306"/>
        </w:tabs>
        <w:ind w:left="400"/>
      </w:pPr>
      <w:r>
        <w:fldChar w:fldCharType="begin"/>
      </w:r>
      <w:r>
        <w:instrText xml:space="preserve"> HYPERLINK \l "_Toc27726" </w:instrText>
      </w:r>
      <w:r>
        <w:fldChar w:fldCharType="separate"/>
      </w:r>
      <w:r>
        <w:rPr>
          <w:bCs/>
        </w:rPr>
        <w:t xml:space="preserve">3. </w:t>
      </w:r>
      <w:r>
        <w:t>Sơ đồ lớp, thực thể sơ đồ lớp:</w:t>
      </w:r>
      <w:r>
        <w:tab/>
      </w:r>
      <w:r>
        <w:fldChar w:fldCharType="begin"/>
      </w:r>
      <w:r>
        <w:instrText xml:space="preserve"> PAGEREF _Toc27726 \h </w:instrText>
      </w:r>
      <w:r>
        <w:fldChar w:fldCharType="separate"/>
      </w:r>
      <w:r>
        <w:t>24</w:t>
      </w:r>
      <w:r>
        <w:fldChar w:fldCharType="end"/>
      </w:r>
      <w:r>
        <w:fldChar w:fldCharType="end"/>
      </w:r>
    </w:p>
    <w:p>
      <w:pPr>
        <w:pStyle w:val="144"/>
        <w:tabs>
          <w:tab w:val="right" w:leader="dot" w:pos="8306"/>
        </w:tabs>
        <w:ind w:left="800"/>
      </w:pPr>
      <w:r>
        <w:fldChar w:fldCharType="begin"/>
      </w:r>
      <w:r>
        <w:instrText xml:space="preserve"> HYPERLINK \l "_Toc5405" </w:instrText>
      </w:r>
      <w:r>
        <w:fldChar w:fldCharType="separate"/>
      </w:r>
      <w:r>
        <w:t>3.1 Sơ đồ lớp:</w:t>
      </w:r>
      <w:r>
        <w:tab/>
      </w:r>
      <w:r>
        <w:fldChar w:fldCharType="begin"/>
      </w:r>
      <w:r>
        <w:instrText xml:space="preserve"> PAGEREF _Toc5405 \h </w:instrText>
      </w:r>
      <w:r>
        <w:fldChar w:fldCharType="separate"/>
      </w:r>
      <w:r>
        <w:t>24</w:t>
      </w:r>
      <w:r>
        <w:fldChar w:fldCharType="end"/>
      </w:r>
      <w:r>
        <w:fldChar w:fldCharType="end"/>
      </w:r>
    </w:p>
    <w:p>
      <w:pPr>
        <w:pStyle w:val="144"/>
        <w:tabs>
          <w:tab w:val="right" w:leader="dot" w:pos="8306"/>
        </w:tabs>
        <w:ind w:left="800"/>
      </w:pPr>
      <w:r>
        <w:fldChar w:fldCharType="begin"/>
      </w:r>
      <w:r>
        <w:instrText xml:space="preserve"> HYPERLINK \l "_Toc14236" </w:instrText>
      </w:r>
      <w:r>
        <w:fldChar w:fldCharType="separate"/>
      </w:r>
      <w:r>
        <w:t>3.2 Xác định các thực thể:</w:t>
      </w:r>
      <w:r>
        <w:tab/>
      </w:r>
      <w:r>
        <w:fldChar w:fldCharType="begin"/>
      </w:r>
      <w:r>
        <w:instrText xml:space="preserve"> PAGEREF _Toc14236 \h </w:instrText>
      </w:r>
      <w:r>
        <w:fldChar w:fldCharType="separate"/>
      </w:r>
      <w:r>
        <w:t>25</w:t>
      </w:r>
      <w:r>
        <w:fldChar w:fldCharType="end"/>
      </w:r>
      <w:r>
        <w:fldChar w:fldCharType="end"/>
      </w:r>
    </w:p>
    <w:p>
      <w:pPr>
        <w:pStyle w:val="143"/>
        <w:tabs>
          <w:tab w:val="right" w:leader="dot" w:pos="8306"/>
        </w:tabs>
        <w:ind w:left="400"/>
      </w:pPr>
      <w:r>
        <w:fldChar w:fldCharType="begin"/>
      </w:r>
      <w:r>
        <w:instrText xml:space="preserve"> HYPERLINK \l "_Toc19331" </w:instrText>
      </w:r>
      <w:r>
        <w:fldChar w:fldCharType="separate"/>
      </w:r>
      <w:r>
        <w:rPr>
          <w:bCs/>
        </w:rPr>
        <w:t xml:space="preserve">4. </w:t>
      </w:r>
      <w:r>
        <w:t>ERD DIAGRAMS:</w:t>
      </w:r>
      <w:r>
        <w:tab/>
      </w:r>
      <w:r>
        <w:fldChar w:fldCharType="begin"/>
      </w:r>
      <w:r>
        <w:instrText xml:space="preserve"> PAGEREF _Toc19331 \h </w:instrText>
      </w:r>
      <w:r>
        <w:fldChar w:fldCharType="separate"/>
      </w:r>
      <w:r>
        <w:t>28</w:t>
      </w:r>
      <w:r>
        <w:fldChar w:fldCharType="end"/>
      </w:r>
      <w:r>
        <w:fldChar w:fldCharType="end"/>
      </w:r>
    </w:p>
    <w:p>
      <w:pPr>
        <w:pStyle w:val="142"/>
        <w:tabs>
          <w:tab w:val="right" w:leader="dot" w:pos="8306"/>
        </w:tabs>
      </w:pPr>
      <w:r>
        <w:fldChar w:fldCharType="begin"/>
      </w:r>
      <w:r>
        <w:instrText xml:space="preserve"> HYPERLINK \l "_Toc26388" </w:instrText>
      </w:r>
      <w:r>
        <w:fldChar w:fldCharType="separate"/>
      </w:r>
      <w:r>
        <w:t>CHƯƠNG 5: GIAO DIỆN TRANG WEBSITE</w:t>
      </w:r>
      <w:r>
        <w:tab/>
      </w:r>
      <w:r>
        <w:fldChar w:fldCharType="begin"/>
      </w:r>
      <w:r>
        <w:instrText xml:space="preserve"> PAGEREF _Toc26388 \h </w:instrText>
      </w:r>
      <w:r>
        <w:fldChar w:fldCharType="separate"/>
      </w:r>
      <w:r>
        <w:t>29</w:t>
      </w:r>
      <w:r>
        <w:fldChar w:fldCharType="end"/>
      </w:r>
      <w:r>
        <w:fldChar w:fldCharType="end"/>
      </w:r>
    </w:p>
    <w:p>
      <w:pPr>
        <w:pStyle w:val="143"/>
        <w:tabs>
          <w:tab w:val="right" w:leader="dot" w:pos="8306"/>
        </w:tabs>
        <w:ind w:left="400"/>
      </w:pPr>
      <w:r>
        <w:fldChar w:fldCharType="begin"/>
      </w:r>
      <w:r>
        <w:instrText xml:space="preserve"> HYPERLINK \l "_Toc29250" </w:instrText>
      </w:r>
      <w:r>
        <w:fldChar w:fldCharType="separate"/>
      </w:r>
      <w:r>
        <w:t>1. Trang chủ:</w:t>
      </w:r>
      <w:r>
        <w:tab/>
      </w:r>
      <w:r>
        <w:fldChar w:fldCharType="begin"/>
      </w:r>
      <w:r>
        <w:instrText xml:space="preserve"> PAGEREF _Toc29250 \h </w:instrText>
      </w:r>
      <w:r>
        <w:fldChar w:fldCharType="separate"/>
      </w:r>
      <w:r>
        <w:t>29</w:t>
      </w:r>
      <w:r>
        <w:fldChar w:fldCharType="end"/>
      </w:r>
      <w:r>
        <w:fldChar w:fldCharType="end"/>
      </w:r>
    </w:p>
    <w:p>
      <w:pPr>
        <w:pStyle w:val="143"/>
        <w:tabs>
          <w:tab w:val="right" w:leader="dot" w:pos="8306"/>
        </w:tabs>
        <w:ind w:left="400"/>
      </w:pPr>
      <w:r>
        <w:fldChar w:fldCharType="begin"/>
      </w:r>
      <w:r>
        <w:instrText xml:space="preserve"> HYPERLINK \l "_Toc19461" </w:instrText>
      </w:r>
      <w:r>
        <w:fldChar w:fldCharType="separate"/>
      </w:r>
      <w:r>
        <w:rPr>
          <w:bCs/>
        </w:rPr>
        <w:t xml:space="preserve">5. </w:t>
      </w:r>
      <w:r>
        <w:t>Đăng ký:</w:t>
      </w:r>
      <w:r>
        <w:tab/>
      </w:r>
      <w:r>
        <w:fldChar w:fldCharType="begin"/>
      </w:r>
      <w:r>
        <w:instrText xml:space="preserve"> PAGEREF _Toc19461 \h </w:instrText>
      </w:r>
      <w:r>
        <w:fldChar w:fldCharType="separate"/>
      </w:r>
      <w:r>
        <w:t>30</w:t>
      </w:r>
      <w:r>
        <w:fldChar w:fldCharType="end"/>
      </w:r>
      <w:r>
        <w:fldChar w:fldCharType="end"/>
      </w:r>
    </w:p>
    <w:p>
      <w:pPr>
        <w:pStyle w:val="143"/>
        <w:tabs>
          <w:tab w:val="right" w:leader="dot" w:pos="8306"/>
        </w:tabs>
        <w:ind w:left="400"/>
      </w:pPr>
      <w:r>
        <w:fldChar w:fldCharType="begin"/>
      </w:r>
      <w:r>
        <w:instrText xml:space="preserve"> HYPERLINK \l "_Toc19969" </w:instrText>
      </w:r>
      <w:r>
        <w:fldChar w:fldCharType="separate"/>
      </w:r>
      <w:r>
        <w:rPr>
          <w:bCs/>
        </w:rPr>
        <w:t xml:space="preserve">6. </w:t>
      </w:r>
      <w:r>
        <w:t>Đăng nhập:</w:t>
      </w:r>
      <w:r>
        <w:tab/>
      </w:r>
      <w:r>
        <w:fldChar w:fldCharType="begin"/>
      </w:r>
      <w:r>
        <w:instrText xml:space="preserve"> PAGEREF _Toc19969 \h </w:instrText>
      </w:r>
      <w:r>
        <w:fldChar w:fldCharType="separate"/>
      </w:r>
      <w:r>
        <w:t>30</w:t>
      </w:r>
      <w:r>
        <w:fldChar w:fldCharType="end"/>
      </w:r>
      <w:r>
        <w:fldChar w:fldCharType="end"/>
      </w:r>
    </w:p>
    <w:p>
      <w:pPr>
        <w:pStyle w:val="143"/>
        <w:tabs>
          <w:tab w:val="right" w:leader="dot" w:pos="8306"/>
        </w:tabs>
        <w:ind w:left="400"/>
      </w:pPr>
      <w:r>
        <w:fldChar w:fldCharType="begin"/>
      </w:r>
      <w:r>
        <w:instrText xml:space="preserve"> HYPERLINK \l "_Toc22193" </w:instrText>
      </w:r>
      <w:r>
        <w:fldChar w:fldCharType="separate"/>
      </w:r>
      <w:r>
        <w:rPr>
          <w:bCs/>
        </w:rPr>
        <w:t xml:space="preserve">7. </w:t>
      </w:r>
      <w:r>
        <w:t>Trang chính:</w:t>
      </w:r>
      <w:r>
        <w:tab/>
      </w:r>
      <w:r>
        <w:fldChar w:fldCharType="begin"/>
      </w:r>
      <w:r>
        <w:instrText xml:space="preserve"> PAGEREF _Toc22193 \h </w:instrText>
      </w:r>
      <w:r>
        <w:fldChar w:fldCharType="separate"/>
      </w:r>
      <w:r>
        <w:t>31</w:t>
      </w:r>
      <w:r>
        <w:fldChar w:fldCharType="end"/>
      </w:r>
      <w:r>
        <w:fldChar w:fldCharType="end"/>
      </w:r>
    </w:p>
    <w:p>
      <w:pPr>
        <w:pStyle w:val="143"/>
        <w:tabs>
          <w:tab w:val="right" w:leader="dot" w:pos="8306"/>
        </w:tabs>
        <w:ind w:left="400"/>
      </w:pPr>
      <w:r>
        <w:fldChar w:fldCharType="begin"/>
      </w:r>
      <w:r>
        <w:instrText xml:space="preserve"> HYPERLINK \l "_Toc7016" </w:instrText>
      </w:r>
      <w:r>
        <w:fldChar w:fldCharType="separate"/>
      </w:r>
      <w:r>
        <w:rPr>
          <w:bCs/>
        </w:rPr>
        <w:t xml:space="preserve">8. </w:t>
      </w:r>
      <w:r>
        <w:t>Trang danh mục sản phẩm:</w:t>
      </w:r>
      <w:r>
        <w:tab/>
      </w:r>
      <w:r>
        <w:fldChar w:fldCharType="begin"/>
      </w:r>
      <w:r>
        <w:instrText xml:space="preserve"> PAGEREF _Toc7016 \h </w:instrText>
      </w:r>
      <w:r>
        <w:fldChar w:fldCharType="separate"/>
      </w:r>
      <w:r>
        <w:t>32</w:t>
      </w:r>
      <w:r>
        <w:fldChar w:fldCharType="end"/>
      </w:r>
      <w:r>
        <w:fldChar w:fldCharType="end"/>
      </w:r>
    </w:p>
    <w:p>
      <w:pPr>
        <w:pStyle w:val="144"/>
        <w:tabs>
          <w:tab w:val="right" w:leader="dot" w:pos="8306"/>
        </w:tabs>
        <w:ind w:left="800"/>
      </w:pPr>
      <w:r>
        <w:fldChar w:fldCharType="begin"/>
      </w:r>
      <w:r>
        <w:instrText xml:space="preserve"> HYPERLINK \l "_Toc20702" </w:instrText>
      </w:r>
      <w:r>
        <w:fldChar w:fldCharType="separate"/>
      </w:r>
      <w:r>
        <w:t>8.1 Thêm danh mục:</w:t>
      </w:r>
      <w:r>
        <w:tab/>
      </w:r>
      <w:r>
        <w:fldChar w:fldCharType="begin"/>
      </w:r>
      <w:r>
        <w:instrText xml:space="preserve"> PAGEREF _Toc20702 \h </w:instrText>
      </w:r>
      <w:r>
        <w:fldChar w:fldCharType="separate"/>
      </w:r>
      <w:r>
        <w:t>32</w:t>
      </w:r>
      <w:r>
        <w:fldChar w:fldCharType="end"/>
      </w:r>
      <w:r>
        <w:fldChar w:fldCharType="end"/>
      </w:r>
    </w:p>
    <w:p>
      <w:pPr>
        <w:pStyle w:val="144"/>
        <w:tabs>
          <w:tab w:val="right" w:leader="dot" w:pos="8306"/>
        </w:tabs>
        <w:ind w:left="800"/>
      </w:pPr>
      <w:r>
        <w:fldChar w:fldCharType="begin"/>
      </w:r>
      <w:r>
        <w:instrText xml:space="preserve"> HYPERLINK \l "_Toc1500" </w:instrText>
      </w:r>
      <w:r>
        <w:fldChar w:fldCharType="separate"/>
      </w:r>
      <w:r>
        <w:t>8.2 Danh sách danh mục:</w:t>
      </w:r>
      <w:r>
        <w:tab/>
      </w:r>
      <w:r>
        <w:fldChar w:fldCharType="begin"/>
      </w:r>
      <w:r>
        <w:instrText xml:space="preserve"> PAGEREF _Toc1500 \h </w:instrText>
      </w:r>
      <w:r>
        <w:fldChar w:fldCharType="separate"/>
      </w:r>
      <w:r>
        <w:t>33</w:t>
      </w:r>
      <w:r>
        <w:fldChar w:fldCharType="end"/>
      </w:r>
      <w:r>
        <w:fldChar w:fldCharType="end"/>
      </w:r>
    </w:p>
    <w:p>
      <w:pPr>
        <w:pStyle w:val="143"/>
        <w:tabs>
          <w:tab w:val="right" w:leader="dot" w:pos="8306"/>
        </w:tabs>
        <w:ind w:left="400"/>
      </w:pPr>
      <w:r>
        <w:fldChar w:fldCharType="begin"/>
      </w:r>
      <w:r>
        <w:instrText xml:space="preserve"> HYPERLINK \l "_Toc1582" </w:instrText>
      </w:r>
      <w:r>
        <w:fldChar w:fldCharType="separate"/>
      </w:r>
      <w:r>
        <w:rPr>
          <w:rFonts w:ascii="Times New Roman" w:hAnsi="Times New Roman" w:cs="Times New Roman"/>
          <w:bCs/>
          <w:szCs w:val="26"/>
        </w:rPr>
        <w:t xml:space="preserve">9. </w:t>
      </w:r>
      <w:r>
        <w:rPr>
          <w:rFonts w:ascii="Times New Roman" w:hAnsi="Times New Roman" w:cs="Times New Roman"/>
          <w:szCs w:val="26"/>
        </w:rPr>
        <w:t>Trang danh mục thương hiệu:</w:t>
      </w:r>
      <w:r>
        <w:tab/>
      </w:r>
      <w:r>
        <w:fldChar w:fldCharType="begin"/>
      </w:r>
      <w:r>
        <w:instrText xml:space="preserve"> PAGEREF _Toc1582 \h </w:instrText>
      </w:r>
      <w:r>
        <w:fldChar w:fldCharType="separate"/>
      </w:r>
      <w:r>
        <w:t>33</w:t>
      </w:r>
      <w:r>
        <w:fldChar w:fldCharType="end"/>
      </w:r>
      <w:r>
        <w:fldChar w:fldCharType="end"/>
      </w:r>
    </w:p>
    <w:p>
      <w:pPr>
        <w:pStyle w:val="144"/>
        <w:tabs>
          <w:tab w:val="right" w:leader="dot" w:pos="8306"/>
        </w:tabs>
        <w:ind w:left="800"/>
      </w:pPr>
      <w:r>
        <w:fldChar w:fldCharType="begin"/>
      </w:r>
      <w:r>
        <w:instrText xml:space="preserve"> HYPERLINK \l "_Toc2306" </w:instrText>
      </w:r>
      <w:r>
        <w:fldChar w:fldCharType="separate"/>
      </w:r>
      <w:r>
        <w:t>9.1 Thêm thương hiệu:</w:t>
      </w:r>
      <w:r>
        <w:tab/>
      </w:r>
      <w:r>
        <w:fldChar w:fldCharType="begin"/>
      </w:r>
      <w:r>
        <w:instrText xml:space="preserve"> PAGEREF _Toc2306 \h </w:instrText>
      </w:r>
      <w:r>
        <w:fldChar w:fldCharType="separate"/>
      </w:r>
      <w:r>
        <w:t>33</w:t>
      </w:r>
      <w:r>
        <w:fldChar w:fldCharType="end"/>
      </w:r>
      <w:r>
        <w:fldChar w:fldCharType="end"/>
      </w:r>
    </w:p>
    <w:p>
      <w:pPr>
        <w:pStyle w:val="144"/>
        <w:tabs>
          <w:tab w:val="right" w:leader="dot" w:pos="8306"/>
        </w:tabs>
        <w:ind w:left="800"/>
      </w:pPr>
      <w:r>
        <w:fldChar w:fldCharType="begin"/>
      </w:r>
      <w:r>
        <w:instrText xml:space="preserve"> HYPERLINK \l "_Toc4121" </w:instrText>
      </w:r>
      <w:r>
        <w:fldChar w:fldCharType="separate"/>
      </w:r>
      <w:r>
        <w:t>9.2 Danh sách thương hiệu:</w:t>
      </w:r>
      <w:r>
        <w:tab/>
      </w:r>
      <w:r>
        <w:fldChar w:fldCharType="begin"/>
      </w:r>
      <w:r>
        <w:instrText xml:space="preserve"> PAGEREF _Toc4121 \h </w:instrText>
      </w:r>
      <w:r>
        <w:fldChar w:fldCharType="separate"/>
      </w:r>
      <w:r>
        <w:t>34</w:t>
      </w:r>
      <w:r>
        <w:fldChar w:fldCharType="end"/>
      </w:r>
      <w:r>
        <w:fldChar w:fldCharType="end"/>
      </w:r>
    </w:p>
    <w:p>
      <w:pPr>
        <w:pStyle w:val="143"/>
        <w:tabs>
          <w:tab w:val="right" w:leader="dot" w:pos="8306"/>
        </w:tabs>
        <w:ind w:left="400"/>
      </w:pPr>
      <w:r>
        <w:fldChar w:fldCharType="begin"/>
      </w:r>
      <w:r>
        <w:instrText xml:space="preserve"> HYPERLINK \l "_Toc15183" </w:instrText>
      </w:r>
      <w:r>
        <w:fldChar w:fldCharType="separate"/>
      </w:r>
      <w:r>
        <w:rPr>
          <w:bCs/>
        </w:rPr>
        <w:t xml:space="preserve">10. </w:t>
      </w:r>
      <w:r>
        <w:t>Trang danh mục sản phẩm:</w:t>
      </w:r>
      <w:r>
        <w:tab/>
      </w:r>
      <w:r>
        <w:fldChar w:fldCharType="begin"/>
      </w:r>
      <w:r>
        <w:instrText xml:space="preserve"> PAGEREF _Toc15183 \h </w:instrText>
      </w:r>
      <w:r>
        <w:fldChar w:fldCharType="separate"/>
      </w:r>
      <w:r>
        <w:t>34</w:t>
      </w:r>
      <w:r>
        <w:fldChar w:fldCharType="end"/>
      </w:r>
      <w:r>
        <w:fldChar w:fldCharType="end"/>
      </w:r>
    </w:p>
    <w:p>
      <w:pPr>
        <w:pStyle w:val="144"/>
        <w:tabs>
          <w:tab w:val="right" w:leader="dot" w:pos="8306"/>
        </w:tabs>
        <w:ind w:left="800"/>
      </w:pPr>
      <w:r>
        <w:fldChar w:fldCharType="begin"/>
      </w:r>
      <w:r>
        <w:instrText xml:space="preserve"> HYPERLINK \l "_Toc27312" </w:instrText>
      </w:r>
      <w:r>
        <w:fldChar w:fldCharType="separate"/>
      </w:r>
      <w:r>
        <w:t>10.1 Thêm sản phẩm:</w:t>
      </w:r>
      <w:r>
        <w:tab/>
      </w:r>
      <w:r>
        <w:fldChar w:fldCharType="begin"/>
      </w:r>
      <w:r>
        <w:instrText xml:space="preserve"> PAGEREF _Toc27312 \h </w:instrText>
      </w:r>
      <w:r>
        <w:fldChar w:fldCharType="separate"/>
      </w:r>
      <w:r>
        <w:t>34</w:t>
      </w:r>
      <w:r>
        <w:fldChar w:fldCharType="end"/>
      </w:r>
      <w:r>
        <w:fldChar w:fldCharType="end"/>
      </w:r>
    </w:p>
    <w:p>
      <w:pPr>
        <w:pStyle w:val="144"/>
        <w:tabs>
          <w:tab w:val="right" w:leader="dot" w:pos="8306"/>
        </w:tabs>
        <w:ind w:left="800"/>
      </w:pPr>
      <w:r>
        <w:fldChar w:fldCharType="begin"/>
      </w:r>
      <w:r>
        <w:instrText xml:space="preserve"> HYPERLINK \l "_Toc12852" </w:instrText>
      </w:r>
      <w:r>
        <w:fldChar w:fldCharType="separate"/>
      </w:r>
      <w:r>
        <w:t>10.2 Danh sách sản phẩm:</w:t>
      </w:r>
      <w:r>
        <w:tab/>
      </w:r>
      <w:r>
        <w:fldChar w:fldCharType="begin"/>
      </w:r>
      <w:r>
        <w:instrText xml:space="preserve"> PAGEREF _Toc12852 \h </w:instrText>
      </w:r>
      <w:r>
        <w:fldChar w:fldCharType="separate"/>
      </w:r>
      <w:r>
        <w:t>35</w:t>
      </w:r>
      <w:r>
        <w:fldChar w:fldCharType="end"/>
      </w:r>
      <w:r>
        <w:fldChar w:fldCharType="end"/>
      </w:r>
    </w:p>
    <w:p>
      <w:pPr>
        <w:pStyle w:val="143"/>
        <w:tabs>
          <w:tab w:val="right" w:leader="dot" w:pos="8306"/>
        </w:tabs>
        <w:ind w:left="400"/>
      </w:pPr>
      <w:r>
        <w:fldChar w:fldCharType="begin"/>
      </w:r>
      <w:r>
        <w:instrText xml:space="preserve"> HYPERLINK \l "_Toc24733" </w:instrText>
      </w:r>
      <w:r>
        <w:fldChar w:fldCharType="separate"/>
      </w:r>
      <w:r>
        <w:rPr>
          <w:bCs/>
        </w:rPr>
        <w:t xml:space="preserve">11. </w:t>
      </w:r>
      <w:r>
        <w:t>Trang danh sách nhân sự:</w:t>
      </w:r>
      <w:r>
        <w:tab/>
      </w:r>
      <w:r>
        <w:fldChar w:fldCharType="begin"/>
      </w:r>
      <w:r>
        <w:instrText xml:space="preserve"> PAGEREF _Toc24733 \h </w:instrText>
      </w:r>
      <w:r>
        <w:fldChar w:fldCharType="separate"/>
      </w:r>
      <w:r>
        <w:t>35</w:t>
      </w:r>
      <w:r>
        <w:fldChar w:fldCharType="end"/>
      </w:r>
      <w:r>
        <w:fldChar w:fldCharType="end"/>
      </w:r>
    </w:p>
    <w:p>
      <w:pPr>
        <w:pStyle w:val="144"/>
        <w:tabs>
          <w:tab w:val="right" w:leader="dot" w:pos="8306"/>
        </w:tabs>
        <w:ind w:left="800"/>
      </w:pPr>
      <w:r>
        <w:fldChar w:fldCharType="begin"/>
      </w:r>
      <w:r>
        <w:instrText xml:space="preserve"> HYPERLINK \l "_Toc29873" </w:instrText>
      </w:r>
      <w:r>
        <w:fldChar w:fldCharType="separate"/>
      </w:r>
      <w:r>
        <w:t>11.1 Thêm nhân sự:</w:t>
      </w:r>
      <w:r>
        <w:tab/>
      </w:r>
      <w:r>
        <w:fldChar w:fldCharType="begin"/>
      </w:r>
      <w:r>
        <w:instrText xml:space="preserve"> PAGEREF _Toc29873 \h </w:instrText>
      </w:r>
      <w:r>
        <w:fldChar w:fldCharType="separate"/>
      </w:r>
      <w:r>
        <w:t>35</w:t>
      </w:r>
      <w:r>
        <w:fldChar w:fldCharType="end"/>
      </w:r>
      <w:r>
        <w:fldChar w:fldCharType="end"/>
      </w:r>
    </w:p>
    <w:p>
      <w:pPr>
        <w:pStyle w:val="144"/>
        <w:tabs>
          <w:tab w:val="right" w:leader="dot" w:pos="8306"/>
        </w:tabs>
        <w:ind w:left="800"/>
      </w:pPr>
      <w:r>
        <w:fldChar w:fldCharType="begin"/>
      </w:r>
      <w:r>
        <w:instrText xml:space="preserve"> HYPERLINK \l "_Toc4090" </w:instrText>
      </w:r>
      <w:r>
        <w:fldChar w:fldCharType="separate"/>
      </w:r>
      <w:r>
        <w:t>11.2 Danh sách nhân sự:</w:t>
      </w:r>
      <w:r>
        <w:tab/>
      </w:r>
      <w:r>
        <w:fldChar w:fldCharType="begin"/>
      </w:r>
      <w:r>
        <w:instrText xml:space="preserve"> PAGEREF _Toc4090 \h </w:instrText>
      </w:r>
      <w:r>
        <w:fldChar w:fldCharType="separate"/>
      </w:r>
      <w:r>
        <w:t>36</w:t>
      </w:r>
      <w:r>
        <w:fldChar w:fldCharType="end"/>
      </w:r>
      <w:r>
        <w:fldChar w:fldCharType="end"/>
      </w:r>
    </w:p>
    <w:p>
      <w:pPr>
        <w:pStyle w:val="143"/>
        <w:tabs>
          <w:tab w:val="right" w:leader="dot" w:pos="8306"/>
        </w:tabs>
        <w:ind w:left="400"/>
      </w:pPr>
      <w:r>
        <w:fldChar w:fldCharType="begin"/>
      </w:r>
      <w:r>
        <w:instrText xml:space="preserve"> HYPERLINK \l "_Toc22339" </w:instrText>
      </w:r>
      <w:r>
        <w:fldChar w:fldCharType="separate"/>
      </w:r>
      <w:r>
        <w:rPr>
          <w:bCs/>
        </w:rPr>
        <w:t xml:space="preserve">12. </w:t>
      </w:r>
      <w:r>
        <w:t>Đổi mật khẩu:</w:t>
      </w:r>
      <w:r>
        <w:tab/>
      </w:r>
      <w:r>
        <w:fldChar w:fldCharType="begin"/>
      </w:r>
      <w:r>
        <w:instrText xml:space="preserve"> PAGEREF _Toc22339 \h </w:instrText>
      </w:r>
      <w:r>
        <w:fldChar w:fldCharType="separate"/>
      </w:r>
      <w:r>
        <w:t>36</w:t>
      </w:r>
      <w:r>
        <w:fldChar w:fldCharType="end"/>
      </w:r>
      <w:r>
        <w:fldChar w:fldCharType="end"/>
      </w:r>
    </w:p>
    <w:p>
      <w:pPr>
        <w:pStyle w:val="143"/>
        <w:tabs>
          <w:tab w:val="right" w:leader="dot" w:pos="8306"/>
        </w:tabs>
        <w:ind w:left="400"/>
      </w:pPr>
      <w:r>
        <w:fldChar w:fldCharType="begin"/>
      </w:r>
      <w:r>
        <w:instrText xml:space="preserve"> HYPERLINK \l "_Toc5868" </w:instrText>
      </w:r>
      <w:r>
        <w:fldChar w:fldCharType="separate"/>
      </w:r>
      <w:r>
        <w:rPr>
          <w:bCs/>
        </w:rPr>
        <w:t xml:space="preserve">13. </w:t>
      </w:r>
      <w:r>
        <w:t>Inbox:</w:t>
      </w:r>
      <w:r>
        <w:tab/>
      </w:r>
      <w:r>
        <w:fldChar w:fldCharType="begin"/>
      </w:r>
      <w:r>
        <w:instrText xml:space="preserve"> PAGEREF _Toc5868 \h </w:instrText>
      </w:r>
      <w:r>
        <w:fldChar w:fldCharType="separate"/>
      </w:r>
      <w:r>
        <w:t>37</w:t>
      </w:r>
      <w:r>
        <w:fldChar w:fldCharType="end"/>
      </w:r>
      <w:r>
        <w:fldChar w:fldCharType="end"/>
      </w:r>
    </w:p>
    <w:p>
      <w:pPr>
        <w:pStyle w:val="143"/>
        <w:tabs>
          <w:tab w:val="right" w:leader="dot" w:pos="8306"/>
        </w:tabs>
        <w:ind w:left="400"/>
      </w:pPr>
      <w:r>
        <w:fldChar w:fldCharType="begin"/>
      </w:r>
      <w:r>
        <w:instrText xml:space="preserve"> HYPERLINK \l "_Toc13458" </w:instrText>
      </w:r>
      <w:r>
        <w:fldChar w:fldCharType="separate"/>
      </w:r>
      <w:r>
        <w:rPr>
          <w:bCs/>
        </w:rPr>
        <w:t xml:space="preserve">14. </w:t>
      </w:r>
      <w:r>
        <w:t>Thống kê:</w:t>
      </w:r>
      <w:r>
        <w:tab/>
      </w:r>
      <w:r>
        <w:fldChar w:fldCharType="begin"/>
      </w:r>
      <w:r>
        <w:instrText xml:space="preserve"> PAGEREF _Toc13458 \h </w:instrText>
      </w:r>
      <w:r>
        <w:fldChar w:fldCharType="separate"/>
      </w:r>
      <w:r>
        <w:t>37</w:t>
      </w:r>
      <w:r>
        <w:fldChar w:fldCharType="end"/>
      </w:r>
      <w:r>
        <w:fldChar w:fldCharType="end"/>
      </w:r>
    </w:p>
    <w:p>
      <w:pPr>
        <w:pStyle w:val="143"/>
        <w:tabs>
          <w:tab w:val="right" w:leader="dot" w:pos="8306"/>
        </w:tabs>
        <w:ind w:left="400"/>
      </w:pPr>
      <w:r>
        <w:fldChar w:fldCharType="begin"/>
      </w:r>
      <w:r>
        <w:instrText xml:space="preserve"> HYPERLINK \l "_Toc11826" </w:instrText>
      </w:r>
      <w:r>
        <w:fldChar w:fldCharType="separate"/>
      </w:r>
      <w:r>
        <w:rPr>
          <w:bCs/>
        </w:rPr>
        <w:t xml:space="preserve">15. </w:t>
      </w:r>
      <w:r>
        <w:t>Log:</w:t>
      </w:r>
      <w:r>
        <w:tab/>
      </w:r>
      <w:r>
        <w:fldChar w:fldCharType="begin"/>
      </w:r>
      <w:r>
        <w:instrText xml:space="preserve"> PAGEREF _Toc11826 \h </w:instrText>
      </w:r>
      <w:r>
        <w:fldChar w:fldCharType="separate"/>
      </w:r>
      <w:r>
        <w:t>37</w:t>
      </w:r>
      <w:r>
        <w:fldChar w:fldCharType="end"/>
      </w:r>
      <w:r>
        <w:fldChar w:fldCharType="end"/>
      </w:r>
    </w:p>
    <w:p>
      <w:pPr>
        <w:pStyle w:val="143"/>
        <w:tabs>
          <w:tab w:val="right" w:leader="dot" w:pos="8306"/>
        </w:tabs>
        <w:ind w:left="400"/>
      </w:pPr>
      <w:r>
        <w:fldChar w:fldCharType="begin"/>
      </w:r>
      <w:r>
        <w:instrText xml:space="preserve"> HYPERLINK \l "_Toc20555" </w:instrText>
      </w:r>
      <w:r>
        <w:fldChar w:fldCharType="separate"/>
      </w:r>
      <w:r>
        <w:rPr>
          <w:bCs/>
        </w:rPr>
        <w:t xml:space="preserve">16. </w:t>
      </w:r>
      <w:r>
        <w:t>Giỏ hàng:</w:t>
      </w:r>
      <w:r>
        <w:tab/>
      </w:r>
      <w:r>
        <w:fldChar w:fldCharType="begin"/>
      </w:r>
      <w:r>
        <w:instrText xml:space="preserve"> PAGEREF _Toc20555 \h </w:instrText>
      </w:r>
      <w:r>
        <w:fldChar w:fldCharType="separate"/>
      </w:r>
      <w:r>
        <w:t>38</w:t>
      </w:r>
      <w:r>
        <w:fldChar w:fldCharType="end"/>
      </w:r>
      <w:r>
        <w:fldChar w:fldCharType="end"/>
      </w:r>
    </w:p>
    <w:p>
      <w:pPr>
        <w:pStyle w:val="143"/>
        <w:tabs>
          <w:tab w:val="right" w:leader="dot" w:pos="8306"/>
        </w:tabs>
        <w:ind w:left="400"/>
      </w:pPr>
      <w:r>
        <w:fldChar w:fldCharType="begin"/>
      </w:r>
      <w:r>
        <w:instrText xml:space="preserve"> HYPERLINK \l "_Toc26883" </w:instrText>
      </w:r>
      <w:r>
        <w:fldChar w:fldCharType="separate"/>
      </w:r>
      <w:r>
        <w:rPr>
          <w:bCs/>
        </w:rPr>
        <w:t xml:space="preserve">17. </w:t>
      </w:r>
      <w:r>
        <w:t>Danh sách yêu thích:</w:t>
      </w:r>
      <w:r>
        <w:tab/>
      </w:r>
      <w:r>
        <w:fldChar w:fldCharType="begin"/>
      </w:r>
      <w:r>
        <w:instrText xml:space="preserve"> PAGEREF _Toc26883 \h </w:instrText>
      </w:r>
      <w:r>
        <w:fldChar w:fldCharType="separate"/>
      </w:r>
      <w:r>
        <w:t>38</w:t>
      </w:r>
      <w:r>
        <w:fldChar w:fldCharType="end"/>
      </w:r>
      <w:r>
        <w:fldChar w:fldCharType="end"/>
      </w:r>
    </w:p>
    <w:p>
      <w:pPr>
        <w:pStyle w:val="143"/>
        <w:tabs>
          <w:tab w:val="right" w:leader="dot" w:pos="8306"/>
        </w:tabs>
        <w:ind w:left="400"/>
      </w:pPr>
      <w:r>
        <w:fldChar w:fldCharType="begin"/>
      </w:r>
      <w:r>
        <w:instrText xml:space="preserve"> HYPERLINK \l "_Toc24070" </w:instrText>
      </w:r>
      <w:r>
        <w:fldChar w:fldCharType="separate"/>
      </w:r>
      <w:r>
        <w:rPr>
          <w:bCs/>
        </w:rPr>
        <w:t xml:space="preserve">18. </w:t>
      </w:r>
      <w:r>
        <w:t>Hàng đã đặt:</w:t>
      </w:r>
      <w:r>
        <w:tab/>
      </w:r>
      <w:r>
        <w:fldChar w:fldCharType="begin"/>
      </w:r>
      <w:r>
        <w:instrText xml:space="preserve"> PAGEREF _Toc24070 \h </w:instrText>
      </w:r>
      <w:r>
        <w:fldChar w:fldCharType="separate"/>
      </w:r>
      <w:r>
        <w:t>38</w:t>
      </w:r>
      <w:r>
        <w:fldChar w:fldCharType="end"/>
      </w:r>
      <w:r>
        <w:fldChar w:fldCharType="end"/>
      </w:r>
    </w:p>
    <w:p>
      <w:pPr>
        <w:pStyle w:val="143"/>
        <w:tabs>
          <w:tab w:val="right" w:leader="dot" w:pos="8306"/>
        </w:tabs>
        <w:ind w:left="400"/>
        <w:rPr>
          <w:rFonts w:hint="default" w:ascii="Times New Roman" w:hAnsi="Times New Roman" w:cs="Times New Roman"/>
        </w:rPr>
      </w:pPr>
      <w:r>
        <w:fldChar w:fldCharType="begin"/>
      </w:r>
      <w:r>
        <w:instrText xml:space="preserve"> HYPERLINK \l "_Toc19688" </w:instrText>
      </w:r>
      <w:r>
        <w:fldChar w:fldCharType="separate"/>
      </w:r>
      <w:r>
        <w:rPr>
          <w:bCs/>
        </w:rPr>
        <w:t xml:space="preserve">19. </w:t>
      </w:r>
      <w:r>
        <w:t>Hồ sơ:</w:t>
      </w:r>
      <w:r>
        <w:tab/>
      </w:r>
    </w:p>
    <w:p>
      <w:pPr>
        <w:pStyle w:val="143"/>
        <w:tabs>
          <w:tab w:val="right" w:leader="dot" w:pos="8306"/>
        </w:tabs>
        <w:ind w:left="400"/>
      </w:pPr>
      <w:r>
        <w:fldChar w:fldCharType="begin"/>
      </w:r>
      <w:r>
        <w:instrText xml:space="preserve"> PAGEREF _Toc19688 \h </w:instrText>
      </w:r>
      <w:r>
        <w:fldChar w:fldCharType="separate"/>
      </w:r>
      <w:r>
        <w:t>39</w:t>
      </w:r>
      <w:r>
        <w:fldChar w:fldCharType="end"/>
      </w:r>
      <w:r>
        <w:fldChar w:fldCharType="end"/>
      </w:r>
    </w:p>
    <w:p>
      <w:pPr>
        <w:pStyle w:val="142"/>
        <w:tabs>
          <w:tab w:val="right" w:leader="dot" w:pos="8306"/>
        </w:tabs>
      </w:pPr>
      <w:r>
        <w:fldChar w:fldCharType="begin"/>
      </w:r>
      <w:r>
        <w:instrText xml:space="preserve"> HYPERLINK \l "_Toc13360" </w:instrText>
      </w:r>
      <w:r>
        <w:fldChar w:fldCharType="separate"/>
      </w:r>
      <w:r>
        <w:t>CHƯƠNG 6: KẾT QUẢ VÀ THẢO LUẬN</w:t>
      </w:r>
      <w:r>
        <w:tab/>
      </w:r>
      <w:r>
        <w:fldChar w:fldCharType="begin"/>
      </w:r>
      <w:r>
        <w:instrText xml:space="preserve"> PAGEREF _Toc13360 \h </w:instrText>
      </w:r>
      <w:r>
        <w:fldChar w:fldCharType="separate"/>
      </w:r>
      <w:r>
        <w:t>40</w:t>
      </w:r>
      <w:r>
        <w:fldChar w:fldCharType="end"/>
      </w:r>
      <w:r>
        <w:fldChar w:fldCharType="end"/>
      </w:r>
    </w:p>
    <w:p>
      <w:pPr>
        <w:pStyle w:val="143"/>
        <w:tabs>
          <w:tab w:val="right" w:leader="dot" w:pos="8306"/>
        </w:tabs>
        <w:ind w:left="400"/>
      </w:pPr>
      <w:r>
        <w:fldChar w:fldCharType="begin"/>
      </w:r>
      <w:r>
        <w:instrText xml:space="preserve"> HYPERLINK \l "_Toc18818" </w:instrText>
      </w:r>
      <w:r>
        <w:fldChar w:fldCharType="separate"/>
      </w:r>
      <w:r>
        <w:t>1. Kết quả đạt được:</w:t>
      </w:r>
      <w:r>
        <w:tab/>
      </w:r>
      <w:r>
        <w:fldChar w:fldCharType="begin"/>
      </w:r>
      <w:r>
        <w:instrText xml:space="preserve"> PAGEREF _Toc18818 \h </w:instrText>
      </w:r>
      <w:r>
        <w:fldChar w:fldCharType="separate"/>
      </w:r>
      <w:r>
        <w:t>40</w:t>
      </w:r>
      <w:r>
        <w:fldChar w:fldCharType="end"/>
      </w:r>
      <w:r>
        <w:fldChar w:fldCharType="end"/>
      </w:r>
    </w:p>
    <w:p>
      <w:pPr>
        <w:pStyle w:val="143"/>
        <w:tabs>
          <w:tab w:val="right" w:leader="dot" w:pos="8306"/>
        </w:tabs>
        <w:ind w:left="400"/>
      </w:pPr>
      <w:r>
        <w:fldChar w:fldCharType="begin"/>
      </w:r>
      <w:r>
        <w:instrText xml:space="preserve"> HYPERLINK \l "_Toc13121" </w:instrText>
      </w:r>
      <w:r>
        <w:fldChar w:fldCharType="separate"/>
      </w:r>
      <w:r>
        <w:t>2. Hạn chế và hướng phát triển:</w:t>
      </w:r>
      <w:r>
        <w:tab/>
      </w:r>
      <w:r>
        <w:fldChar w:fldCharType="begin"/>
      </w:r>
      <w:r>
        <w:instrText xml:space="preserve"> PAGEREF _Toc13121 \h </w:instrText>
      </w:r>
      <w:r>
        <w:fldChar w:fldCharType="separate"/>
      </w:r>
      <w:r>
        <w:t>40</w:t>
      </w:r>
      <w:r>
        <w:fldChar w:fldCharType="end"/>
      </w:r>
      <w:r>
        <w:fldChar w:fldCharType="end"/>
      </w:r>
    </w:p>
    <w:p>
      <w:pPr>
        <w:pStyle w:val="144"/>
        <w:tabs>
          <w:tab w:val="right" w:leader="dot" w:pos="8306"/>
        </w:tabs>
        <w:ind w:left="800"/>
      </w:pPr>
      <w:r>
        <w:fldChar w:fldCharType="begin"/>
      </w:r>
      <w:r>
        <w:instrText xml:space="preserve"> HYPERLINK \l "_Toc5972" </w:instrText>
      </w:r>
      <w:r>
        <w:fldChar w:fldCharType="separate"/>
      </w:r>
      <w:r>
        <w:t>2.1 Hạn chế:</w:t>
      </w:r>
      <w:r>
        <w:tab/>
      </w:r>
      <w:r>
        <w:fldChar w:fldCharType="begin"/>
      </w:r>
      <w:r>
        <w:instrText xml:space="preserve"> PAGEREF _Toc5972 \h </w:instrText>
      </w:r>
      <w:r>
        <w:fldChar w:fldCharType="separate"/>
      </w:r>
      <w:r>
        <w:t>40</w:t>
      </w:r>
      <w:r>
        <w:fldChar w:fldCharType="end"/>
      </w:r>
      <w:r>
        <w:fldChar w:fldCharType="end"/>
      </w:r>
    </w:p>
    <w:p>
      <w:pPr>
        <w:pStyle w:val="144"/>
        <w:tabs>
          <w:tab w:val="right" w:leader="dot" w:pos="8306"/>
        </w:tabs>
        <w:ind w:left="800"/>
      </w:pPr>
      <w:r>
        <w:fldChar w:fldCharType="begin"/>
      </w:r>
      <w:r>
        <w:instrText xml:space="preserve"> HYPERLINK \l "_Toc27606" </w:instrText>
      </w:r>
      <w:r>
        <w:fldChar w:fldCharType="separate"/>
      </w:r>
      <w:r>
        <w:t>2.2 Hướng phát triển:</w:t>
      </w:r>
      <w:r>
        <w:tab/>
      </w:r>
      <w:r>
        <w:fldChar w:fldCharType="begin"/>
      </w:r>
      <w:r>
        <w:instrText xml:space="preserve"> PAGEREF _Toc27606 \h </w:instrText>
      </w:r>
      <w:r>
        <w:fldChar w:fldCharType="separate"/>
      </w:r>
      <w:r>
        <w:t>40</w:t>
      </w:r>
      <w:r>
        <w:fldChar w:fldCharType="end"/>
      </w:r>
      <w:r>
        <w:fldChar w:fldCharType="end"/>
      </w:r>
    </w:p>
    <w:p>
      <w:pPr>
        <w:pStyle w:val="142"/>
        <w:tabs>
          <w:tab w:val="right" w:leader="dot" w:pos="8306"/>
        </w:tabs>
      </w:pPr>
      <w:r>
        <w:fldChar w:fldCharType="begin"/>
      </w:r>
      <w:r>
        <w:instrText xml:space="preserve"> HYPERLINK \l "_Toc32268" </w:instrText>
      </w:r>
      <w:r>
        <w:fldChar w:fldCharType="separate"/>
      </w:r>
      <w:r>
        <w:t>TÀI LIỆU THAM KHẢO</w:t>
      </w:r>
      <w:r>
        <w:tab/>
      </w:r>
      <w:r>
        <w:fldChar w:fldCharType="begin"/>
      </w:r>
      <w:r>
        <w:instrText xml:space="preserve"> PAGEREF _Toc32268 \h </w:instrText>
      </w:r>
      <w:r>
        <w:fldChar w:fldCharType="separate"/>
      </w:r>
      <w:r>
        <w:t>42</w:t>
      </w:r>
      <w:r>
        <w:fldChar w:fldCharType="end"/>
      </w:r>
      <w:r>
        <w:fldChar w:fldCharType="end"/>
      </w:r>
    </w:p>
    <w:p>
      <w:pPr>
        <w:spacing w:line="26" w:lineRule="atLeast"/>
        <w:jc w:val="center"/>
        <w:rPr>
          <w:rFonts w:ascii="Times New Roman" w:hAnsi="Times New Roman" w:cs="Times New Roman"/>
          <w:b/>
          <w:sz w:val="32"/>
          <w:szCs w:val="32"/>
        </w:rPr>
      </w:pPr>
      <w:r>
        <w:rPr>
          <w:rFonts w:ascii="Times New Roman" w:hAnsi="Times New Roman" w:cs="Times New Roman"/>
          <w:szCs w:val="32"/>
        </w:rPr>
        <w:fldChar w:fldCharType="end"/>
      </w:r>
    </w:p>
    <w:p>
      <w:pPr>
        <w:spacing w:line="26" w:lineRule="atLeast"/>
        <w:jc w:val="center"/>
        <w:rPr>
          <w:rFonts w:ascii="Times New Roman" w:hAnsi="Times New Roman" w:cs="Times New Roman"/>
          <w:b/>
          <w:sz w:val="32"/>
          <w:szCs w:val="32"/>
        </w:rPr>
        <w:sectPr>
          <w:footerReference r:id="rId4" w:type="default"/>
          <w:pgSz w:w="11906" w:h="16838"/>
          <w:pgMar w:top="1440" w:right="1800" w:bottom="1440" w:left="1800" w:header="720" w:footer="720" w:gutter="0"/>
          <w:pgNumType w:start="1"/>
          <w:cols w:space="720" w:num="1"/>
          <w:docGrid w:linePitch="360" w:charSpace="0"/>
        </w:sectPr>
      </w:pPr>
    </w:p>
    <w:p>
      <w:pPr>
        <w:spacing w:line="26" w:lineRule="atLeast"/>
        <w:jc w:val="center"/>
        <w:rPr>
          <w:rFonts w:ascii="Times New Roman" w:hAnsi="Times New Roman" w:cs="Times New Roman"/>
          <w:bCs/>
          <w:sz w:val="32"/>
          <w:szCs w:val="32"/>
        </w:rPr>
      </w:pPr>
      <w:r>
        <w:rPr>
          <w:rFonts w:ascii="Times New Roman" w:hAnsi="Times New Roman" w:cs="Times New Roman"/>
          <w:b/>
          <w:sz w:val="32"/>
          <w:szCs w:val="32"/>
        </w:rPr>
        <w:t>DANH MỤC BẢNG</w:t>
      </w:r>
    </w:p>
    <w:p>
      <w:pPr>
        <w:pStyle w:val="142"/>
        <w:tabs>
          <w:tab w:val="right" w:leader="dot" w:pos="8306"/>
        </w:tabs>
      </w:pPr>
      <w:r>
        <w:fldChar w:fldCharType="begin"/>
      </w:r>
      <w:r>
        <w:instrText xml:space="preserve">TOC \t "StyleBang,1" \h</w:instrText>
      </w:r>
      <w:r>
        <w:fldChar w:fldCharType="separate"/>
      </w:r>
      <w:r>
        <w:fldChar w:fldCharType="begin"/>
      </w:r>
      <w:r>
        <w:instrText xml:space="preserve"> HYPERLINK \l "_Toc7463" </w:instrText>
      </w:r>
      <w:r>
        <w:fldChar w:fldCharType="separate"/>
      </w:r>
      <w:r>
        <w:t>Bảng 1: Các tác nhân của hệ thống.</w:t>
      </w:r>
      <w:r>
        <w:tab/>
      </w:r>
      <w:r>
        <w:fldChar w:fldCharType="begin"/>
      </w:r>
      <w:r>
        <w:instrText xml:space="preserve"> PAGEREF _Toc7463 \h </w:instrText>
      </w:r>
      <w:r>
        <w:fldChar w:fldCharType="separate"/>
      </w:r>
      <w:r>
        <w:t>9</w:t>
      </w:r>
      <w:r>
        <w:fldChar w:fldCharType="end"/>
      </w:r>
      <w:r>
        <w:fldChar w:fldCharType="end"/>
      </w:r>
    </w:p>
    <w:p>
      <w:pPr>
        <w:pStyle w:val="142"/>
        <w:tabs>
          <w:tab w:val="right" w:leader="dot" w:pos="8306"/>
        </w:tabs>
      </w:pPr>
      <w:r>
        <w:fldChar w:fldCharType="begin"/>
      </w:r>
      <w:r>
        <w:instrText xml:space="preserve"> HYPERLINK \l "_Toc15189" </w:instrText>
      </w:r>
      <w:r>
        <w:fldChar w:fldCharType="separate"/>
      </w:r>
      <w:r>
        <w:t>Bảng 2: Các chức năng của hệ thống</w:t>
      </w:r>
      <w:r>
        <w:tab/>
      </w:r>
      <w:r>
        <w:fldChar w:fldCharType="begin"/>
      </w:r>
      <w:r>
        <w:instrText xml:space="preserve"> PAGEREF _Toc15189 \h </w:instrText>
      </w:r>
      <w:r>
        <w:fldChar w:fldCharType="separate"/>
      </w:r>
      <w:r>
        <w:t>10</w:t>
      </w:r>
      <w:r>
        <w:fldChar w:fldCharType="end"/>
      </w:r>
      <w:r>
        <w:fldChar w:fldCharType="end"/>
      </w:r>
    </w:p>
    <w:p>
      <w:pPr>
        <w:pStyle w:val="142"/>
        <w:tabs>
          <w:tab w:val="right" w:leader="dot" w:pos="8306"/>
        </w:tabs>
      </w:pPr>
      <w:r>
        <w:fldChar w:fldCharType="begin"/>
      </w:r>
      <w:r>
        <w:instrText xml:space="preserve"> HYPERLINK \l "_Toc24310" </w:instrText>
      </w:r>
      <w:r>
        <w:fldChar w:fldCharType="separate"/>
      </w:r>
      <w:r>
        <w:t>Bảng 3: Bảng admin</w:t>
      </w:r>
      <w:r>
        <w:tab/>
      </w:r>
      <w:r>
        <w:fldChar w:fldCharType="begin"/>
      </w:r>
      <w:r>
        <w:instrText xml:space="preserve"> PAGEREF _Toc24310 \h </w:instrText>
      </w:r>
      <w:r>
        <w:fldChar w:fldCharType="separate"/>
      </w:r>
      <w:r>
        <w:t>25</w:t>
      </w:r>
      <w:r>
        <w:fldChar w:fldCharType="end"/>
      </w:r>
      <w:r>
        <w:fldChar w:fldCharType="end"/>
      </w:r>
    </w:p>
    <w:p>
      <w:pPr>
        <w:pStyle w:val="142"/>
        <w:tabs>
          <w:tab w:val="right" w:leader="dot" w:pos="8306"/>
        </w:tabs>
      </w:pPr>
      <w:r>
        <w:fldChar w:fldCharType="begin"/>
      </w:r>
      <w:r>
        <w:instrText xml:space="preserve"> HYPERLINK \l "_Toc31361" </w:instrText>
      </w:r>
      <w:r>
        <w:fldChar w:fldCharType="separate"/>
      </w:r>
      <w:r>
        <w:t>Bảng 4: Bảng order</w:t>
      </w:r>
      <w:r>
        <w:tab/>
      </w:r>
      <w:r>
        <w:fldChar w:fldCharType="begin"/>
      </w:r>
      <w:r>
        <w:instrText xml:space="preserve"> PAGEREF _Toc31361 \h </w:instrText>
      </w:r>
      <w:r>
        <w:fldChar w:fldCharType="separate"/>
      </w:r>
      <w:r>
        <w:t>25</w:t>
      </w:r>
      <w:r>
        <w:fldChar w:fldCharType="end"/>
      </w:r>
      <w:r>
        <w:fldChar w:fldCharType="end"/>
      </w:r>
    </w:p>
    <w:p>
      <w:pPr>
        <w:pStyle w:val="142"/>
        <w:tabs>
          <w:tab w:val="right" w:leader="dot" w:pos="8306"/>
        </w:tabs>
      </w:pPr>
      <w:r>
        <w:fldChar w:fldCharType="begin"/>
      </w:r>
      <w:r>
        <w:instrText xml:space="preserve"> HYPERLINK \l "_Toc20935" </w:instrText>
      </w:r>
      <w:r>
        <w:fldChar w:fldCharType="separate"/>
      </w:r>
      <w:r>
        <w:t>Bảng 5: Bảng log</w:t>
      </w:r>
      <w:r>
        <w:tab/>
      </w:r>
      <w:r>
        <w:fldChar w:fldCharType="begin"/>
      </w:r>
      <w:r>
        <w:instrText xml:space="preserve"> PAGEREF _Toc20935 \h </w:instrText>
      </w:r>
      <w:r>
        <w:fldChar w:fldCharType="separate"/>
      </w:r>
      <w:r>
        <w:t>25</w:t>
      </w:r>
      <w:r>
        <w:fldChar w:fldCharType="end"/>
      </w:r>
      <w:r>
        <w:fldChar w:fldCharType="end"/>
      </w:r>
    </w:p>
    <w:p>
      <w:pPr>
        <w:pStyle w:val="142"/>
        <w:tabs>
          <w:tab w:val="right" w:leader="dot" w:pos="8306"/>
        </w:tabs>
      </w:pPr>
      <w:r>
        <w:fldChar w:fldCharType="begin"/>
      </w:r>
      <w:r>
        <w:instrText xml:space="preserve"> HYPERLINK \l "_Toc22192" </w:instrText>
      </w:r>
      <w:r>
        <w:fldChar w:fldCharType="separate"/>
      </w:r>
      <w:r>
        <w:t>Bảng 6: Bảng cart</w:t>
      </w:r>
      <w:r>
        <w:tab/>
      </w:r>
      <w:r>
        <w:fldChar w:fldCharType="begin"/>
      </w:r>
      <w:r>
        <w:instrText xml:space="preserve"> PAGEREF _Toc22192 \h </w:instrText>
      </w:r>
      <w:r>
        <w:fldChar w:fldCharType="separate"/>
      </w:r>
      <w:r>
        <w:t>25</w:t>
      </w:r>
      <w:r>
        <w:fldChar w:fldCharType="end"/>
      </w:r>
      <w:r>
        <w:fldChar w:fldCharType="end"/>
      </w:r>
    </w:p>
    <w:p>
      <w:pPr>
        <w:pStyle w:val="142"/>
        <w:tabs>
          <w:tab w:val="right" w:leader="dot" w:pos="8306"/>
        </w:tabs>
      </w:pPr>
      <w:r>
        <w:fldChar w:fldCharType="begin"/>
      </w:r>
      <w:r>
        <w:instrText xml:space="preserve"> HYPERLINK \l "_Toc20088" </w:instrText>
      </w:r>
      <w:r>
        <w:fldChar w:fldCharType="separate"/>
      </w:r>
      <w:r>
        <w:t>Bảng 7: Bảng product</w:t>
      </w:r>
      <w:r>
        <w:tab/>
      </w:r>
      <w:r>
        <w:fldChar w:fldCharType="begin"/>
      </w:r>
      <w:r>
        <w:instrText xml:space="preserve"> PAGEREF _Toc20088 \h </w:instrText>
      </w:r>
      <w:r>
        <w:fldChar w:fldCharType="separate"/>
      </w:r>
      <w:r>
        <w:t>26</w:t>
      </w:r>
      <w:r>
        <w:fldChar w:fldCharType="end"/>
      </w:r>
      <w:r>
        <w:fldChar w:fldCharType="end"/>
      </w:r>
    </w:p>
    <w:p>
      <w:pPr>
        <w:pStyle w:val="142"/>
        <w:tabs>
          <w:tab w:val="right" w:leader="dot" w:pos="8306"/>
        </w:tabs>
      </w:pPr>
      <w:r>
        <w:fldChar w:fldCharType="begin"/>
      </w:r>
      <w:r>
        <w:instrText xml:space="preserve"> HYPERLINK \l "_Toc8074" </w:instrText>
      </w:r>
      <w:r>
        <w:fldChar w:fldCharType="separate"/>
      </w:r>
      <w:r>
        <w:t>Bảng 8: Bảng comment</w:t>
      </w:r>
      <w:r>
        <w:tab/>
      </w:r>
      <w:r>
        <w:fldChar w:fldCharType="begin"/>
      </w:r>
      <w:r>
        <w:instrText xml:space="preserve"> PAGEREF _Toc8074 \h </w:instrText>
      </w:r>
      <w:r>
        <w:fldChar w:fldCharType="separate"/>
      </w:r>
      <w:r>
        <w:t>26</w:t>
      </w:r>
      <w:r>
        <w:fldChar w:fldCharType="end"/>
      </w:r>
      <w:r>
        <w:fldChar w:fldCharType="end"/>
      </w:r>
    </w:p>
    <w:p>
      <w:pPr>
        <w:pStyle w:val="142"/>
        <w:tabs>
          <w:tab w:val="right" w:leader="dot" w:pos="8306"/>
        </w:tabs>
      </w:pPr>
      <w:r>
        <w:fldChar w:fldCharType="begin"/>
      </w:r>
      <w:r>
        <w:instrText xml:space="preserve"> HYPERLINK \l "_Toc24390" </w:instrText>
      </w:r>
      <w:r>
        <w:fldChar w:fldCharType="separate"/>
      </w:r>
      <w:r>
        <w:t>Bảng 9: Bảng customer</w:t>
      </w:r>
      <w:r>
        <w:tab/>
      </w:r>
      <w:r>
        <w:fldChar w:fldCharType="begin"/>
      </w:r>
      <w:r>
        <w:instrText xml:space="preserve"> PAGEREF _Toc24390 \h </w:instrText>
      </w:r>
      <w:r>
        <w:fldChar w:fldCharType="separate"/>
      </w:r>
      <w:r>
        <w:t>26</w:t>
      </w:r>
      <w:r>
        <w:fldChar w:fldCharType="end"/>
      </w:r>
      <w:r>
        <w:fldChar w:fldCharType="end"/>
      </w:r>
    </w:p>
    <w:p>
      <w:pPr>
        <w:pStyle w:val="142"/>
        <w:tabs>
          <w:tab w:val="right" w:leader="dot" w:pos="8306"/>
        </w:tabs>
      </w:pPr>
      <w:r>
        <w:fldChar w:fldCharType="begin"/>
      </w:r>
      <w:r>
        <w:instrText xml:space="preserve"> HYPERLINK \l "_Toc12965" </w:instrText>
      </w:r>
      <w:r>
        <w:fldChar w:fldCharType="separate"/>
      </w:r>
      <w:r>
        <w:t>Bảng 10: Bảng category</w:t>
      </w:r>
      <w:r>
        <w:tab/>
      </w:r>
      <w:r>
        <w:fldChar w:fldCharType="begin"/>
      </w:r>
      <w:r>
        <w:instrText xml:space="preserve"> PAGEREF _Toc12965 \h </w:instrText>
      </w:r>
      <w:r>
        <w:fldChar w:fldCharType="separate"/>
      </w:r>
      <w:r>
        <w:t>26</w:t>
      </w:r>
      <w:r>
        <w:fldChar w:fldCharType="end"/>
      </w:r>
      <w:r>
        <w:fldChar w:fldCharType="end"/>
      </w:r>
    </w:p>
    <w:p>
      <w:pPr>
        <w:pStyle w:val="142"/>
        <w:tabs>
          <w:tab w:val="right" w:leader="dot" w:pos="8306"/>
        </w:tabs>
      </w:pPr>
      <w:r>
        <w:fldChar w:fldCharType="begin"/>
      </w:r>
      <w:r>
        <w:instrText xml:space="preserve"> HYPERLINK \l "_Toc15998" </w:instrText>
      </w:r>
      <w:r>
        <w:fldChar w:fldCharType="separate"/>
      </w:r>
      <w:r>
        <w:t>Bảng 11: Bảng wishlist</w:t>
      </w:r>
      <w:r>
        <w:tab/>
      </w:r>
      <w:r>
        <w:fldChar w:fldCharType="begin"/>
      </w:r>
      <w:r>
        <w:instrText xml:space="preserve"> PAGEREF _Toc15998 \h </w:instrText>
      </w:r>
      <w:r>
        <w:fldChar w:fldCharType="separate"/>
      </w:r>
      <w:r>
        <w:t>27</w:t>
      </w:r>
      <w:r>
        <w:fldChar w:fldCharType="end"/>
      </w:r>
      <w:r>
        <w:fldChar w:fldCharType="end"/>
      </w:r>
    </w:p>
    <w:p>
      <w:pPr>
        <w:pStyle w:val="142"/>
        <w:tabs>
          <w:tab w:val="right" w:leader="dot" w:pos="8306"/>
        </w:tabs>
      </w:pPr>
      <w:r>
        <w:fldChar w:fldCharType="begin"/>
      </w:r>
      <w:r>
        <w:instrText xml:space="preserve"> HYPERLINK \l "_Toc4100" </w:instrText>
      </w:r>
      <w:r>
        <w:fldChar w:fldCharType="separate"/>
      </w:r>
      <w:r>
        <w:t>Bảng 12: Bảng brand</w:t>
      </w:r>
      <w:r>
        <w:tab/>
      </w:r>
      <w:r>
        <w:fldChar w:fldCharType="begin"/>
      </w:r>
      <w:r>
        <w:instrText xml:space="preserve"> PAGEREF _Toc4100 \h </w:instrText>
      </w:r>
      <w:r>
        <w:fldChar w:fldCharType="separate"/>
      </w:r>
      <w:r>
        <w:t>27</w:t>
      </w:r>
      <w:r>
        <w:fldChar w:fldCharType="end"/>
      </w:r>
      <w:r>
        <w:fldChar w:fldCharType="end"/>
      </w:r>
    </w:p>
    <w:p>
      <w:pPr>
        <w:pStyle w:val="142"/>
        <w:tabs>
          <w:tab w:val="right" w:leader="dot" w:pos="8306"/>
        </w:tabs>
      </w:pPr>
      <w:r>
        <w:fldChar w:fldCharType="begin"/>
      </w:r>
      <w:r>
        <w:instrText xml:space="preserve"> HYPERLINK \l "_Toc26480" </w:instrText>
      </w:r>
      <w:r>
        <w:fldChar w:fldCharType="separate"/>
      </w:r>
      <w:r>
        <w:t>Bảng 13: Bảng slider</w:t>
      </w:r>
      <w:r>
        <w:tab/>
      </w:r>
      <w:r>
        <w:fldChar w:fldCharType="begin"/>
      </w:r>
      <w:r>
        <w:instrText xml:space="preserve"> PAGEREF _Toc26480 \h </w:instrText>
      </w:r>
      <w:r>
        <w:fldChar w:fldCharType="separate"/>
      </w:r>
      <w:r>
        <w:t>27</w:t>
      </w:r>
      <w:r>
        <w:fldChar w:fldCharType="end"/>
      </w:r>
      <w:r>
        <w:fldChar w:fldCharType="end"/>
      </w:r>
    </w:p>
    <w:p>
      <w:pPr>
        <w:pStyle w:val="287"/>
        <w:spacing w:line="26" w:lineRule="atLeast"/>
      </w:pPr>
      <w:r>
        <w:fldChar w:fldCharType="end"/>
      </w:r>
    </w:p>
    <w:p>
      <w:pPr>
        <w:pStyle w:val="287"/>
        <w:spacing w:line="26" w:lineRule="atLeast"/>
        <w:sectPr>
          <w:footerReference r:id="rId5" w:type="default"/>
          <w:pgSz w:w="11906" w:h="16838"/>
          <w:pgMar w:top="1440" w:right="1800" w:bottom="1440" w:left="1800" w:header="720" w:footer="720" w:gutter="0"/>
          <w:pgNumType w:start="1"/>
          <w:cols w:space="720" w:num="1"/>
          <w:docGrid w:linePitch="360" w:charSpace="0"/>
        </w:sectPr>
      </w:pPr>
    </w:p>
    <w:p>
      <w:pPr>
        <w:spacing w:line="26" w:lineRule="atLeast"/>
        <w:jc w:val="center"/>
        <w:rPr>
          <w:rFonts w:ascii="Times New Roman" w:hAnsi="Times New Roman" w:cs="Times New Roman"/>
          <w:b/>
          <w:sz w:val="32"/>
          <w:szCs w:val="32"/>
        </w:rPr>
      </w:pPr>
      <w:r>
        <w:rPr>
          <w:rFonts w:ascii="Times New Roman" w:hAnsi="Times New Roman" w:cs="Times New Roman"/>
          <w:b/>
          <w:sz w:val="32"/>
          <w:szCs w:val="32"/>
        </w:rPr>
        <w:t>DANH MỤC HÌNH</w:t>
      </w:r>
    </w:p>
    <w:p>
      <w:pPr>
        <w:pStyle w:val="142"/>
        <w:tabs>
          <w:tab w:val="right" w:leader="dot" w:pos="8306"/>
        </w:tabs>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TOC \t "StyleHinh,1" \h</w:instrText>
      </w:r>
      <w:r>
        <w:rPr>
          <w:rFonts w:ascii="Times New Roman" w:hAnsi="Times New Roman" w:cs="Times New Roman"/>
          <w:b/>
          <w:sz w:val="32"/>
          <w:szCs w:val="32"/>
        </w:rPr>
        <w:fldChar w:fldCharType="separate"/>
      </w:r>
      <w:r>
        <w:fldChar w:fldCharType="begin"/>
      </w:r>
      <w:r>
        <w:instrText xml:space="preserve"> HYPERLINK \l "_Toc26386" </w:instrText>
      </w:r>
      <w:r>
        <w:fldChar w:fldCharType="separate"/>
      </w:r>
      <w:r>
        <w:t>Hình 1: Use case tổng quát.</w:t>
      </w:r>
      <w:r>
        <w:tab/>
      </w:r>
      <w:r>
        <w:fldChar w:fldCharType="begin"/>
      </w:r>
      <w:r>
        <w:instrText xml:space="preserve"> PAGEREF _Toc26386 \h </w:instrText>
      </w:r>
      <w:r>
        <w:fldChar w:fldCharType="separate"/>
      </w:r>
      <w:r>
        <w:t>11</w:t>
      </w:r>
      <w:r>
        <w:fldChar w:fldCharType="end"/>
      </w:r>
      <w:r>
        <w:fldChar w:fldCharType="end"/>
      </w:r>
    </w:p>
    <w:p>
      <w:pPr>
        <w:pStyle w:val="142"/>
        <w:tabs>
          <w:tab w:val="right" w:leader="dot" w:pos="8306"/>
        </w:tabs>
      </w:pPr>
      <w:r>
        <w:fldChar w:fldCharType="begin"/>
      </w:r>
      <w:r>
        <w:instrText xml:space="preserve"> HYPERLINK \l "_Toc10715" </w:instrText>
      </w:r>
      <w:r>
        <w:fldChar w:fldCharType="separate"/>
      </w:r>
      <w:r>
        <w:t>Hình 2: Use case đăng nhập</w:t>
      </w:r>
      <w:r>
        <w:tab/>
      </w:r>
      <w:r>
        <w:fldChar w:fldCharType="begin"/>
      </w:r>
      <w:r>
        <w:instrText xml:space="preserve"> PAGEREF _Toc10715 \h </w:instrText>
      </w:r>
      <w:r>
        <w:fldChar w:fldCharType="separate"/>
      </w:r>
      <w:r>
        <w:t>11</w:t>
      </w:r>
      <w:r>
        <w:fldChar w:fldCharType="end"/>
      </w:r>
      <w:r>
        <w:fldChar w:fldCharType="end"/>
      </w:r>
    </w:p>
    <w:p>
      <w:pPr>
        <w:pStyle w:val="142"/>
        <w:tabs>
          <w:tab w:val="right" w:leader="dot" w:pos="8306"/>
        </w:tabs>
      </w:pPr>
      <w:r>
        <w:fldChar w:fldCharType="begin"/>
      </w:r>
      <w:r>
        <w:instrText xml:space="preserve"> HYPERLINK \l "_Toc3363" </w:instrText>
      </w:r>
      <w:r>
        <w:fldChar w:fldCharType="separate"/>
      </w:r>
      <w:r>
        <w:t>Hình 3: Use case quản lý danh mục.</w:t>
      </w:r>
      <w:r>
        <w:tab/>
      </w:r>
      <w:r>
        <w:fldChar w:fldCharType="begin"/>
      </w:r>
      <w:r>
        <w:instrText xml:space="preserve"> PAGEREF _Toc3363 \h </w:instrText>
      </w:r>
      <w:r>
        <w:fldChar w:fldCharType="separate"/>
      </w:r>
      <w:r>
        <w:t>12</w:t>
      </w:r>
      <w:r>
        <w:fldChar w:fldCharType="end"/>
      </w:r>
      <w:r>
        <w:fldChar w:fldCharType="end"/>
      </w:r>
    </w:p>
    <w:p>
      <w:pPr>
        <w:pStyle w:val="142"/>
        <w:tabs>
          <w:tab w:val="right" w:leader="dot" w:pos="8306"/>
        </w:tabs>
      </w:pPr>
      <w:r>
        <w:fldChar w:fldCharType="begin"/>
      </w:r>
      <w:r>
        <w:instrText xml:space="preserve"> HYPERLINK \l "_Toc10006" </w:instrText>
      </w:r>
      <w:r>
        <w:fldChar w:fldCharType="separate"/>
      </w:r>
      <w:r>
        <w:t>Hình 4: Usecase quản lý sản phẩm.</w:t>
      </w:r>
      <w:r>
        <w:tab/>
      </w:r>
      <w:r>
        <w:fldChar w:fldCharType="begin"/>
      </w:r>
      <w:r>
        <w:instrText xml:space="preserve"> PAGEREF _Toc10006 \h </w:instrText>
      </w:r>
      <w:r>
        <w:fldChar w:fldCharType="separate"/>
      </w:r>
      <w:r>
        <w:t>14</w:t>
      </w:r>
      <w:r>
        <w:fldChar w:fldCharType="end"/>
      </w:r>
      <w:r>
        <w:fldChar w:fldCharType="end"/>
      </w:r>
    </w:p>
    <w:p>
      <w:pPr>
        <w:pStyle w:val="142"/>
        <w:tabs>
          <w:tab w:val="right" w:leader="dot" w:pos="8306"/>
        </w:tabs>
      </w:pPr>
      <w:r>
        <w:fldChar w:fldCharType="begin"/>
      </w:r>
      <w:r>
        <w:instrText xml:space="preserve"> HYPERLINK \l "_Toc31181" </w:instrText>
      </w:r>
      <w:r>
        <w:fldChar w:fldCharType="separate"/>
      </w:r>
      <w:r>
        <w:t>Hình 5: Quản lý đơn hàng</w:t>
      </w:r>
      <w:r>
        <w:tab/>
      </w:r>
      <w:r>
        <w:fldChar w:fldCharType="begin"/>
      </w:r>
      <w:r>
        <w:instrText xml:space="preserve"> PAGEREF _Toc31181 \h </w:instrText>
      </w:r>
      <w:r>
        <w:fldChar w:fldCharType="separate"/>
      </w:r>
      <w:r>
        <w:t>15</w:t>
      </w:r>
      <w:r>
        <w:fldChar w:fldCharType="end"/>
      </w:r>
      <w:r>
        <w:fldChar w:fldCharType="end"/>
      </w:r>
    </w:p>
    <w:p>
      <w:pPr>
        <w:pStyle w:val="142"/>
        <w:tabs>
          <w:tab w:val="right" w:leader="dot" w:pos="8306"/>
        </w:tabs>
      </w:pPr>
      <w:r>
        <w:fldChar w:fldCharType="begin"/>
      </w:r>
      <w:r>
        <w:instrText xml:space="preserve"> HYPERLINK \l "_Toc7204" </w:instrText>
      </w:r>
      <w:r>
        <w:fldChar w:fldCharType="separate"/>
      </w:r>
      <w:r>
        <w:t>Hình 6: Quản lý thương hiệu</w:t>
      </w:r>
      <w:r>
        <w:tab/>
      </w:r>
      <w:r>
        <w:fldChar w:fldCharType="begin"/>
      </w:r>
      <w:r>
        <w:instrText xml:space="preserve"> PAGEREF _Toc7204 \h </w:instrText>
      </w:r>
      <w:r>
        <w:fldChar w:fldCharType="separate"/>
      </w:r>
      <w:r>
        <w:t>16</w:t>
      </w:r>
      <w:r>
        <w:fldChar w:fldCharType="end"/>
      </w:r>
      <w:r>
        <w:fldChar w:fldCharType="end"/>
      </w:r>
    </w:p>
    <w:p>
      <w:pPr>
        <w:pStyle w:val="142"/>
        <w:tabs>
          <w:tab w:val="right" w:leader="dot" w:pos="8306"/>
        </w:tabs>
      </w:pPr>
      <w:r>
        <w:fldChar w:fldCharType="begin"/>
      </w:r>
      <w:r>
        <w:instrText xml:space="preserve"> HYPERLINK \l "_Toc12569" </w:instrText>
      </w:r>
      <w:r>
        <w:fldChar w:fldCharType="separate"/>
      </w:r>
      <w:r>
        <w:t>Hình 7: Quản lý slider</w:t>
      </w:r>
      <w:r>
        <w:tab/>
      </w:r>
      <w:r>
        <w:fldChar w:fldCharType="begin"/>
      </w:r>
      <w:r>
        <w:instrText xml:space="preserve"> PAGEREF _Toc12569 \h </w:instrText>
      </w:r>
      <w:r>
        <w:fldChar w:fldCharType="separate"/>
      </w:r>
      <w:r>
        <w:t>18</w:t>
      </w:r>
      <w:r>
        <w:fldChar w:fldCharType="end"/>
      </w:r>
      <w:r>
        <w:fldChar w:fldCharType="end"/>
      </w:r>
    </w:p>
    <w:p>
      <w:pPr>
        <w:pStyle w:val="142"/>
        <w:tabs>
          <w:tab w:val="right" w:leader="dot" w:pos="8306"/>
        </w:tabs>
      </w:pPr>
      <w:r>
        <w:fldChar w:fldCharType="begin"/>
      </w:r>
      <w:r>
        <w:instrText xml:space="preserve"> HYPERLINK \l "_Toc23543" </w:instrText>
      </w:r>
      <w:r>
        <w:fldChar w:fldCharType="separate"/>
      </w:r>
      <w:r>
        <w:t>Hình 8: Quản lý nhân viên</w:t>
      </w:r>
      <w:r>
        <w:tab/>
      </w:r>
      <w:r>
        <w:fldChar w:fldCharType="begin"/>
      </w:r>
      <w:r>
        <w:instrText xml:space="preserve"> PAGEREF _Toc23543 \h </w:instrText>
      </w:r>
      <w:r>
        <w:fldChar w:fldCharType="separate"/>
      </w:r>
      <w:r>
        <w:t>19</w:t>
      </w:r>
      <w:r>
        <w:fldChar w:fldCharType="end"/>
      </w:r>
      <w:r>
        <w:fldChar w:fldCharType="end"/>
      </w:r>
    </w:p>
    <w:p>
      <w:pPr>
        <w:pStyle w:val="142"/>
        <w:tabs>
          <w:tab w:val="right" w:leader="dot" w:pos="8306"/>
        </w:tabs>
      </w:pPr>
      <w:r>
        <w:fldChar w:fldCharType="begin"/>
      </w:r>
      <w:r>
        <w:instrText xml:space="preserve"> HYPERLINK \l "_Toc17686" </w:instrText>
      </w:r>
      <w:r>
        <w:fldChar w:fldCharType="separate"/>
      </w:r>
      <w:r>
        <w:t>Hình 9: Quản lý giỏ hàng</w:t>
      </w:r>
      <w:r>
        <w:tab/>
      </w:r>
      <w:r>
        <w:fldChar w:fldCharType="begin"/>
      </w:r>
      <w:r>
        <w:instrText xml:space="preserve"> PAGEREF _Toc17686 \h </w:instrText>
      </w:r>
      <w:r>
        <w:fldChar w:fldCharType="separate"/>
      </w:r>
      <w:r>
        <w:t>21</w:t>
      </w:r>
      <w:r>
        <w:fldChar w:fldCharType="end"/>
      </w:r>
      <w:r>
        <w:fldChar w:fldCharType="end"/>
      </w:r>
    </w:p>
    <w:p>
      <w:pPr>
        <w:pStyle w:val="142"/>
        <w:tabs>
          <w:tab w:val="right" w:leader="dot" w:pos="8306"/>
        </w:tabs>
      </w:pPr>
      <w:r>
        <w:fldChar w:fldCharType="begin"/>
      </w:r>
      <w:r>
        <w:instrText xml:space="preserve"> HYPERLINK \l "_Toc6079" </w:instrText>
      </w:r>
      <w:r>
        <w:fldChar w:fldCharType="separate"/>
      </w:r>
      <w:r>
        <w:t>Hình 10: Quản lý danh sach yêu thích</w:t>
      </w:r>
      <w:r>
        <w:tab/>
      </w:r>
      <w:r>
        <w:fldChar w:fldCharType="begin"/>
      </w:r>
      <w:r>
        <w:instrText xml:space="preserve"> PAGEREF _Toc6079 \h </w:instrText>
      </w:r>
      <w:r>
        <w:fldChar w:fldCharType="separate"/>
      </w:r>
      <w:r>
        <w:t>22</w:t>
      </w:r>
      <w:r>
        <w:fldChar w:fldCharType="end"/>
      </w:r>
      <w:r>
        <w:fldChar w:fldCharType="end"/>
      </w:r>
    </w:p>
    <w:p>
      <w:pPr>
        <w:pStyle w:val="142"/>
        <w:tabs>
          <w:tab w:val="right" w:leader="dot" w:pos="8306"/>
        </w:tabs>
      </w:pPr>
      <w:r>
        <w:fldChar w:fldCharType="begin"/>
      </w:r>
      <w:r>
        <w:instrText xml:space="preserve"> HYPERLINK \l "_Toc21542" </w:instrText>
      </w:r>
      <w:r>
        <w:fldChar w:fldCharType="separate"/>
      </w:r>
      <w:r>
        <w:t>Hình 11: Quảng lý thông tin cá nhân</w:t>
      </w:r>
      <w:r>
        <w:tab/>
      </w:r>
      <w:r>
        <w:fldChar w:fldCharType="begin"/>
      </w:r>
      <w:r>
        <w:instrText xml:space="preserve"> PAGEREF _Toc21542 \h </w:instrText>
      </w:r>
      <w:r>
        <w:fldChar w:fldCharType="separate"/>
      </w:r>
      <w:r>
        <w:t>23</w:t>
      </w:r>
      <w:r>
        <w:fldChar w:fldCharType="end"/>
      </w:r>
      <w:r>
        <w:fldChar w:fldCharType="end"/>
      </w:r>
    </w:p>
    <w:p>
      <w:pPr>
        <w:pStyle w:val="142"/>
        <w:tabs>
          <w:tab w:val="right" w:leader="dot" w:pos="8306"/>
        </w:tabs>
      </w:pPr>
      <w:r>
        <w:fldChar w:fldCharType="begin"/>
      </w:r>
      <w:r>
        <w:instrText xml:space="preserve"> HYPERLINK \l "_Toc9854" </w:instrText>
      </w:r>
      <w:r>
        <w:fldChar w:fldCharType="separate"/>
      </w:r>
      <w:r>
        <w:t>Hình 12: Sơ đồ lớp</w:t>
      </w:r>
      <w:r>
        <w:tab/>
      </w:r>
      <w:r>
        <w:fldChar w:fldCharType="begin"/>
      </w:r>
      <w:r>
        <w:instrText xml:space="preserve"> PAGEREF _Toc9854 \h </w:instrText>
      </w:r>
      <w:r>
        <w:fldChar w:fldCharType="separate"/>
      </w:r>
      <w:r>
        <w:t>24</w:t>
      </w:r>
      <w:r>
        <w:fldChar w:fldCharType="end"/>
      </w:r>
      <w:r>
        <w:fldChar w:fldCharType="end"/>
      </w:r>
    </w:p>
    <w:p>
      <w:pPr>
        <w:pStyle w:val="142"/>
        <w:tabs>
          <w:tab w:val="right" w:leader="dot" w:pos="8306"/>
        </w:tabs>
      </w:pPr>
      <w:r>
        <w:fldChar w:fldCharType="begin"/>
      </w:r>
      <w:r>
        <w:instrText xml:space="preserve"> HYPERLINK \l "_Toc27331" </w:instrText>
      </w:r>
      <w:r>
        <w:fldChar w:fldCharType="separate"/>
      </w:r>
      <w:r>
        <w:t>Hình 13: ERD Diagrams</w:t>
      </w:r>
      <w:r>
        <w:tab/>
      </w:r>
      <w:r>
        <w:fldChar w:fldCharType="begin"/>
      </w:r>
      <w:r>
        <w:instrText xml:space="preserve"> PAGEREF _Toc27331 \h </w:instrText>
      </w:r>
      <w:r>
        <w:fldChar w:fldCharType="separate"/>
      </w:r>
      <w:r>
        <w:t>28</w:t>
      </w:r>
      <w:r>
        <w:fldChar w:fldCharType="end"/>
      </w:r>
      <w:r>
        <w:fldChar w:fldCharType="end"/>
      </w:r>
    </w:p>
    <w:p>
      <w:pPr>
        <w:pStyle w:val="142"/>
        <w:tabs>
          <w:tab w:val="right" w:leader="dot" w:pos="8306"/>
        </w:tabs>
      </w:pPr>
      <w:r>
        <w:fldChar w:fldCharType="begin"/>
      </w:r>
      <w:r>
        <w:instrText xml:space="preserve"> HYPERLINK \l "_Toc13885" </w:instrText>
      </w:r>
      <w:r>
        <w:fldChar w:fldCharType="separate"/>
      </w:r>
      <w:r>
        <w:t>Hình 14: Trang chủ</w:t>
      </w:r>
      <w:r>
        <w:tab/>
      </w:r>
      <w:r>
        <w:fldChar w:fldCharType="begin"/>
      </w:r>
      <w:r>
        <w:instrText xml:space="preserve"> PAGEREF _Toc13885 \h </w:instrText>
      </w:r>
      <w:r>
        <w:fldChar w:fldCharType="separate"/>
      </w:r>
      <w:r>
        <w:t>29</w:t>
      </w:r>
      <w:r>
        <w:fldChar w:fldCharType="end"/>
      </w:r>
      <w:r>
        <w:fldChar w:fldCharType="end"/>
      </w:r>
    </w:p>
    <w:p>
      <w:pPr>
        <w:pStyle w:val="142"/>
        <w:tabs>
          <w:tab w:val="right" w:leader="dot" w:pos="8306"/>
        </w:tabs>
      </w:pPr>
      <w:r>
        <w:fldChar w:fldCharType="begin"/>
      </w:r>
      <w:r>
        <w:instrText xml:space="preserve"> HYPERLINK \l "_Toc27744" </w:instrText>
      </w:r>
      <w:r>
        <w:fldChar w:fldCharType="separate"/>
      </w:r>
      <w:r>
        <w:t>Hình 15: Đăng ký tài khoản</w:t>
      </w:r>
      <w:r>
        <w:tab/>
      </w:r>
      <w:r>
        <w:fldChar w:fldCharType="begin"/>
      </w:r>
      <w:r>
        <w:instrText xml:space="preserve"> PAGEREF _Toc27744 \h </w:instrText>
      </w:r>
      <w:r>
        <w:fldChar w:fldCharType="separate"/>
      </w:r>
      <w:r>
        <w:t>30</w:t>
      </w:r>
      <w:r>
        <w:fldChar w:fldCharType="end"/>
      </w:r>
      <w:r>
        <w:fldChar w:fldCharType="end"/>
      </w:r>
    </w:p>
    <w:p>
      <w:pPr>
        <w:pStyle w:val="142"/>
        <w:tabs>
          <w:tab w:val="right" w:leader="dot" w:pos="8306"/>
        </w:tabs>
      </w:pPr>
      <w:r>
        <w:fldChar w:fldCharType="begin"/>
      </w:r>
      <w:r>
        <w:instrText xml:space="preserve"> HYPERLINK \l "_Toc7150" </w:instrText>
      </w:r>
      <w:r>
        <w:fldChar w:fldCharType="separate"/>
      </w:r>
      <w:r>
        <w:t>Hình 16: Giao diện đăng nhập của admin</w:t>
      </w:r>
      <w:r>
        <w:tab/>
      </w:r>
      <w:r>
        <w:fldChar w:fldCharType="begin"/>
      </w:r>
      <w:r>
        <w:instrText xml:space="preserve"> PAGEREF _Toc7150 \h </w:instrText>
      </w:r>
      <w:r>
        <w:fldChar w:fldCharType="separate"/>
      </w:r>
      <w:r>
        <w:t>30</w:t>
      </w:r>
      <w:r>
        <w:fldChar w:fldCharType="end"/>
      </w:r>
      <w:r>
        <w:fldChar w:fldCharType="end"/>
      </w:r>
    </w:p>
    <w:p>
      <w:pPr>
        <w:pStyle w:val="142"/>
        <w:tabs>
          <w:tab w:val="right" w:leader="dot" w:pos="8306"/>
        </w:tabs>
      </w:pPr>
      <w:r>
        <w:fldChar w:fldCharType="begin"/>
      </w:r>
      <w:r>
        <w:instrText xml:space="preserve"> HYPERLINK \l "_Toc1104" </w:instrText>
      </w:r>
      <w:r>
        <w:fldChar w:fldCharType="separate"/>
      </w:r>
      <w:r>
        <w:t>Hình 17: Giao diện đăng nhập của khách hàng</w:t>
      </w:r>
      <w:r>
        <w:tab/>
      </w:r>
      <w:r>
        <w:fldChar w:fldCharType="begin"/>
      </w:r>
      <w:r>
        <w:instrText xml:space="preserve"> PAGEREF _Toc1104 \h </w:instrText>
      </w:r>
      <w:r>
        <w:fldChar w:fldCharType="separate"/>
      </w:r>
      <w:r>
        <w:t>31</w:t>
      </w:r>
      <w:r>
        <w:fldChar w:fldCharType="end"/>
      </w:r>
      <w:r>
        <w:fldChar w:fldCharType="end"/>
      </w:r>
    </w:p>
    <w:p>
      <w:pPr>
        <w:pStyle w:val="142"/>
        <w:tabs>
          <w:tab w:val="right" w:leader="dot" w:pos="8306"/>
        </w:tabs>
      </w:pPr>
      <w:r>
        <w:fldChar w:fldCharType="begin"/>
      </w:r>
      <w:r>
        <w:instrText xml:space="preserve"> HYPERLINK \l "_Toc24374" </w:instrText>
      </w:r>
      <w:r>
        <w:fldChar w:fldCharType="separate"/>
      </w:r>
      <w:r>
        <w:t>Hình 18: Trang chính Admin</w:t>
      </w:r>
      <w:r>
        <w:tab/>
      </w:r>
      <w:r>
        <w:fldChar w:fldCharType="begin"/>
      </w:r>
      <w:r>
        <w:instrText xml:space="preserve"> PAGEREF _Toc24374 \h </w:instrText>
      </w:r>
      <w:r>
        <w:fldChar w:fldCharType="separate"/>
      </w:r>
      <w:r>
        <w:t>31</w:t>
      </w:r>
      <w:r>
        <w:fldChar w:fldCharType="end"/>
      </w:r>
      <w:r>
        <w:fldChar w:fldCharType="end"/>
      </w:r>
    </w:p>
    <w:p>
      <w:pPr>
        <w:pStyle w:val="142"/>
        <w:tabs>
          <w:tab w:val="right" w:leader="dot" w:pos="8306"/>
        </w:tabs>
      </w:pPr>
      <w:r>
        <w:fldChar w:fldCharType="begin"/>
      </w:r>
      <w:r>
        <w:instrText xml:space="preserve"> HYPERLINK \l "_Toc26324" </w:instrText>
      </w:r>
      <w:r>
        <w:fldChar w:fldCharType="separate"/>
      </w:r>
      <w:r>
        <w:t>Hình 19: Trang chính Khách hàng</w:t>
      </w:r>
      <w:r>
        <w:tab/>
      </w:r>
      <w:r>
        <w:fldChar w:fldCharType="begin"/>
      </w:r>
      <w:r>
        <w:instrText xml:space="preserve"> PAGEREF _Toc26324 \h </w:instrText>
      </w:r>
      <w:r>
        <w:fldChar w:fldCharType="separate"/>
      </w:r>
      <w:r>
        <w:t>32</w:t>
      </w:r>
      <w:r>
        <w:fldChar w:fldCharType="end"/>
      </w:r>
      <w:r>
        <w:fldChar w:fldCharType="end"/>
      </w:r>
    </w:p>
    <w:p>
      <w:pPr>
        <w:pStyle w:val="142"/>
        <w:tabs>
          <w:tab w:val="right" w:leader="dot" w:pos="8306"/>
        </w:tabs>
      </w:pPr>
      <w:r>
        <w:fldChar w:fldCharType="begin"/>
      </w:r>
      <w:r>
        <w:instrText xml:space="preserve"> HYPERLINK \l "_Toc18870" </w:instrText>
      </w:r>
      <w:r>
        <w:fldChar w:fldCharType="separate"/>
      </w:r>
      <w:r>
        <w:t>Hình 20: Giao diện thêm danh mục</w:t>
      </w:r>
      <w:r>
        <w:tab/>
      </w:r>
      <w:r>
        <w:fldChar w:fldCharType="begin"/>
      </w:r>
      <w:r>
        <w:instrText xml:space="preserve"> PAGEREF _Toc18870 \h </w:instrText>
      </w:r>
      <w:r>
        <w:fldChar w:fldCharType="separate"/>
      </w:r>
      <w:r>
        <w:t>32</w:t>
      </w:r>
      <w:r>
        <w:fldChar w:fldCharType="end"/>
      </w:r>
      <w:r>
        <w:fldChar w:fldCharType="end"/>
      </w:r>
    </w:p>
    <w:p>
      <w:pPr>
        <w:pStyle w:val="142"/>
        <w:tabs>
          <w:tab w:val="right" w:leader="dot" w:pos="8306"/>
        </w:tabs>
      </w:pPr>
      <w:r>
        <w:fldChar w:fldCharType="begin"/>
      </w:r>
      <w:r>
        <w:instrText xml:space="preserve"> HYPERLINK \l "_Toc11209" </w:instrText>
      </w:r>
      <w:r>
        <w:fldChar w:fldCharType="separate"/>
      </w:r>
      <w:r>
        <w:t>Hình 21: Giao diện danh sách danh mục</w:t>
      </w:r>
      <w:r>
        <w:tab/>
      </w:r>
      <w:r>
        <w:fldChar w:fldCharType="begin"/>
      </w:r>
      <w:r>
        <w:instrText xml:space="preserve"> PAGEREF _Toc11209 \h </w:instrText>
      </w:r>
      <w:r>
        <w:fldChar w:fldCharType="separate"/>
      </w:r>
      <w:r>
        <w:t>33</w:t>
      </w:r>
      <w:r>
        <w:fldChar w:fldCharType="end"/>
      </w:r>
      <w:r>
        <w:fldChar w:fldCharType="end"/>
      </w:r>
    </w:p>
    <w:p>
      <w:pPr>
        <w:pStyle w:val="142"/>
        <w:tabs>
          <w:tab w:val="right" w:leader="dot" w:pos="8306"/>
        </w:tabs>
      </w:pPr>
      <w:r>
        <w:fldChar w:fldCharType="begin"/>
      </w:r>
      <w:r>
        <w:instrText xml:space="preserve"> HYPERLINK \l "_Toc15768" </w:instrText>
      </w:r>
      <w:r>
        <w:fldChar w:fldCharType="separate"/>
      </w:r>
      <w:r>
        <w:t>Hình 22: Giao diện thêm thương hiệu</w:t>
      </w:r>
      <w:r>
        <w:tab/>
      </w:r>
      <w:r>
        <w:fldChar w:fldCharType="begin"/>
      </w:r>
      <w:r>
        <w:instrText xml:space="preserve"> PAGEREF _Toc15768 \h </w:instrText>
      </w:r>
      <w:r>
        <w:fldChar w:fldCharType="separate"/>
      </w:r>
      <w:r>
        <w:t>33</w:t>
      </w:r>
      <w:r>
        <w:fldChar w:fldCharType="end"/>
      </w:r>
      <w:r>
        <w:fldChar w:fldCharType="end"/>
      </w:r>
    </w:p>
    <w:p>
      <w:pPr>
        <w:pStyle w:val="142"/>
        <w:tabs>
          <w:tab w:val="right" w:leader="dot" w:pos="8306"/>
        </w:tabs>
      </w:pPr>
      <w:r>
        <w:fldChar w:fldCharType="begin"/>
      </w:r>
      <w:r>
        <w:instrText xml:space="preserve"> HYPERLINK \l "_Toc6022" </w:instrText>
      </w:r>
      <w:r>
        <w:fldChar w:fldCharType="separate"/>
      </w:r>
      <w:r>
        <w:t>Hình 23: Giao diện danh sách danh mục</w:t>
      </w:r>
      <w:r>
        <w:tab/>
      </w:r>
      <w:r>
        <w:fldChar w:fldCharType="begin"/>
      </w:r>
      <w:r>
        <w:instrText xml:space="preserve"> PAGEREF _Toc6022 \h </w:instrText>
      </w:r>
      <w:r>
        <w:fldChar w:fldCharType="separate"/>
      </w:r>
      <w:r>
        <w:t>34</w:t>
      </w:r>
      <w:r>
        <w:fldChar w:fldCharType="end"/>
      </w:r>
      <w:r>
        <w:fldChar w:fldCharType="end"/>
      </w:r>
    </w:p>
    <w:p>
      <w:pPr>
        <w:pStyle w:val="142"/>
        <w:tabs>
          <w:tab w:val="right" w:leader="dot" w:pos="8306"/>
        </w:tabs>
      </w:pPr>
      <w:r>
        <w:fldChar w:fldCharType="begin"/>
      </w:r>
      <w:r>
        <w:instrText xml:space="preserve"> HYPERLINK \l "_Toc30044" </w:instrText>
      </w:r>
      <w:r>
        <w:fldChar w:fldCharType="separate"/>
      </w:r>
      <w:r>
        <w:t>Hình 24: Giao diện thêm sản phẩm</w:t>
      </w:r>
      <w:r>
        <w:tab/>
      </w:r>
      <w:r>
        <w:fldChar w:fldCharType="begin"/>
      </w:r>
      <w:r>
        <w:instrText xml:space="preserve"> PAGEREF _Toc30044 \h </w:instrText>
      </w:r>
      <w:r>
        <w:fldChar w:fldCharType="separate"/>
      </w:r>
      <w:r>
        <w:t>34</w:t>
      </w:r>
      <w:r>
        <w:fldChar w:fldCharType="end"/>
      </w:r>
      <w:r>
        <w:fldChar w:fldCharType="end"/>
      </w:r>
    </w:p>
    <w:p>
      <w:pPr>
        <w:pStyle w:val="142"/>
        <w:tabs>
          <w:tab w:val="right" w:leader="dot" w:pos="8306"/>
        </w:tabs>
      </w:pPr>
      <w:r>
        <w:fldChar w:fldCharType="begin"/>
      </w:r>
      <w:r>
        <w:instrText xml:space="preserve"> HYPERLINK \l "_Toc3050" </w:instrText>
      </w:r>
      <w:r>
        <w:fldChar w:fldCharType="separate"/>
      </w:r>
      <w:r>
        <w:t>Hình 25: Giao diện danh sách sản phẩm</w:t>
      </w:r>
      <w:r>
        <w:tab/>
      </w:r>
      <w:r>
        <w:fldChar w:fldCharType="begin"/>
      </w:r>
      <w:r>
        <w:instrText xml:space="preserve"> PAGEREF _Toc3050 \h </w:instrText>
      </w:r>
      <w:r>
        <w:fldChar w:fldCharType="separate"/>
      </w:r>
      <w:r>
        <w:t>35</w:t>
      </w:r>
      <w:r>
        <w:fldChar w:fldCharType="end"/>
      </w:r>
      <w:r>
        <w:fldChar w:fldCharType="end"/>
      </w:r>
    </w:p>
    <w:p>
      <w:pPr>
        <w:pStyle w:val="142"/>
        <w:tabs>
          <w:tab w:val="right" w:leader="dot" w:pos="8306"/>
        </w:tabs>
      </w:pPr>
      <w:r>
        <w:fldChar w:fldCharType="begin"/>
      </w:r>
      <w:r>
        <w:instrText xml:space="preserve"> HYPERLINK \l "_Toc7998" </w:instrText>
      </w:r>
      <w:r>
        <w:fldChar w:fldCharType="separate"/>
      </w:r>
      <w:r>
        <w:t>Hình 26: Giao diện thêm nhân sự</w:t>
      </w:r>
      <w:r>
        <w:tab/>
      </w:r>
      <w:r>
        <w:fldChar w:fldCharType="begin"/>
      </w:r>
      <w:r>
        <w:instrText xml:space="preserve"> PAGEREF _Toc7998 \h </w:instrText>
      </w:r>
      <w:r>
        <w:fldChar w:fldCharType="separate"/>
      </w:r>
      <w:r>
        <w:t>35</w:t>
      </w:r>
      <w:r>
        <w:fldChar w:fldCharType="end"/>
      </w:r>
      <w:r>
        <w:fldChar w:fldCharType="end"/>
      </w:r>
    </w:p>
    <w:p>
      <w:pPr>
        <w:pStyle w:val="142"/>
        <w:tabs>
          <w:tab w:val="right" w:leader="dot" w:pos="8306"/>
        </w:tabs>
      </w:pPr>
      <w:r>
        <w:fldChar w:fldCharType="begin"/>
      </w:r>
      <w:r>
        <w:instrText xml:space="preserve"> HYPERLINK \l "_Toc27315" </w:instrText>
      </w:r>
      <w:r>
        <w:fldChar w:fldCharType="separate"/>
      </w:r>
      <w:r>
        <w:t>Hình 27: Giao diện danh sách nhân sự</w:t>
      </w:r>
      <w:r>
        <w:tab/>
      </w:r>
      <w:r>
        <w:fldChar w:fldCharType="begin"/>
      </w:r>
      <w:r>
        <w:instrText xml:space="preserve"> PAGEREF _Toc27315 \h </w:instrText>
      </w:r>
      <w:r>
        <w:fldChar w:fldCharType="separate"/>
      </w:r>
      <w:r>
        <w:t>36</w:t>
      </w:r>
      <w:r>
        <w:fldChar w:fldCharType="end"/>
      </w:r>
      <w:r>
        <w:fldChar w:fldCharType="end"/>
      </w:r>
    </w:p>
    <w:p>
      <w:pPr>
        <w:pStyle w:val="142"/>
        <w:tabs>
          <w:tab w:val="right" w:leader="dot" w:pos="8306"/>
        </w:tabs>
      </w:pPr>
      <w:r>
        <w:fldChar w:fldCharType="begin"/>
      </w:r>
      <w:r>
        <w:instrText xml:space="preserve"> HYPERLINK \l "_Toc6324" </w:instrText>
      </w:r>
      <w:r>
        <w:fldChar w:fldCharType="separate"/>
      </w:r>
      <w:r>
        <w:t>Hình 28: Giao diện đổi mật khẩu</w:t>
      </w:r>
      <w:r>
        <w:tab/>
      </w:r>
      <w:r>
        <w:fldChar w:fldCharType="begin"/>
      </w:r>
      <w:r>
        <w:instrText xml:space="preserve"> PAGEREF _Toc6324 \h </w:instrText>
      </w:r>
      <w:r>
        <w:fldChar w:fldCharType="separate"/>
      </w:r>
      <w:r>
        <w:t>36</w:t>
      </w:r>
      <w:r>
        <w:fldChar w:fldCharType="end"/>
      </w:r>
      <w:r>
        <w:fldChar w:fldCharType="end"/>
      </w:r>
    </w:p>
    <w:p>
      <w:pPr>
        <w:pStyle w:val="142"/>
        <w:tabs>
          <w:tab w:val="right" w:leader="dot" w:pos="8306"/>
        </w:tabs>
      </w:pPr>
      <w:r>
        <w:fldChar w:fldCharType="begin"/>
      </w:r>
      <w:r>
        <w:instrText xml:space="preserve"> HYPERLINK \l "_Toc15238" </w:instrText>
      </w:r>
      <w:r>
        <w:fldChar w:fldCharType="separate"/>
      </w:r>
      <w:r>
        <w:t>Hình 29: Giao diện Inbox</w:t>
      </w:r>
      <w:r>
        <w:tab/>
      </w:r>
      <w:r>
        <w:fldChar w:fldCharType="begin"/>
      </w:r>
      <w:r>
        <w:instrText xml:space="preserve"> PAGEREF _Toc15238 \h </w:instrText>
      </w:r>
      <w:r>
        <w:fldChar w:fldCharType="separate"/>
      </w:r>
      <w:r>
        <w:t>37</w:t>
      </w:r>
      <w:r>
        <w:fldChar w:fldCharType="end"/>
      </w:r>
      <w:r>
        <w:fldChar w:fldCharType="end"/>
      </w:r>
    </w:p>
    <w:p>
      <w:pPr>
        <w:pStyle w:val="142"/>
        <w:tabs>
          <w:tab w:val="right" w:leader="dot" w:pos="8306"/>
        </w:tabs>
      </w:pPr>
      <w:r>
        <w:fldChar w:fldCharType="begin"/>
      </w:r>
      <w:r>
        <w:instrText xml:space="preserve"> HYPERLINK \l "_Toc29381" </w:instrText>
      </w:r>
      <w:r>
        <w:fldChar w:fldCharType="separate"/>
      </w:r>
      <w:r>
        <w:t>Hình 30: Giao diện thống kê</w:t>
      </w:r>
      <w:r>
        <w:tab/>
      </w:r>
      <w:r>
        <w:fldChar w:fldCharType="begin"/>
      </w:r>
      <w:r>
        <w:instrText xml:space="preserve"> PAGEREF _Toc29381 \h </w:instrText>
      </w:r>
      <w:r>
        <w:fldChar w:fldCharType="separate"/>
      </w:r>
      <w:r>
        <w:t>37</w:t>
      </w:r>
      <w:r>
        <w:fldChar w:fldCharType="end"/>
      </w:r>
      <w:r>
        <w:fldChar w:fldCharType="end"/>
      </w:r>
    </w:p>
    <w:p>
      <w:pPr>
        <w:pStyle w:val="142"/>
        <w:tabs>
          <w:tab w:val="right" w:leader="dot" w:pos="8306"/>
        </w:tabs>
      </w:pPr>
      <w:r>
        <w:fldChar w:fldCharType="begin"/>
      </w:r>
      <w:r>
        <w:instrText xml:space="preserve"> HYPERLINK \l "_Toc15193" </w:instrText>
      </w:r>
      <w:r>
        <w:fldChar w:fldCharType="separate"/>
      </w:r>
      <w:r>
        <w:t>Hình 31: Giao diện log</w:t>
      </w:r>
      <w:r>
        <w:tab/>
      </w:r>
      <w:r>
        <w:fldChar w:fldCharType="begin"/>
      </w:r>
      <w:r>
        <w:instrText xml:space="preserve"> PAGEREF _Toc15193 \h </w:instrText>
      </w:r>
      <w:r>
        <w:fldChar w:fldCharType="separate"/>
      </w:r>
      <w:r>
        <w:t>37</w:t>
      </w:r>
      <w:r>
        <w:fldChar w:fldCharType="end"/>
      </w:r>
      <w:r>
        <w:fldChar w:fldCharType="end"/>
      </w:r>
    </w:p>
    <w:p>
      <w:pPr>
        <w:pStyle w:val="142"/>
        <w:tabs>
          <w:tab w:val="right" w:leader="dot" w:pos="8306"/>
        </w:tabs>
      </w:pPr>
      <w:r>
        <w:fldChar w:fldCharType="begin"/>
      </w:r>
      <w:r>
        <w:instrText xml:space="preserve"> HYPERLINK \l "_Toc28245" </w:instrText>
      </w:r>
      <w:r>
        <w:fldChar w:fldCharType="separate"/>
      </w:r>
      <w:r>
        <w:t>Hình 32: Giao diện giỏ hàng</w:t>
      </w:r>
      <w:r>
        <w:tab/>
      </w:r>
      <w:r>
        <w:fldChar w:fldCharType="begin"/>
      </w:r>
      <w:r>
        <w:instrText xml:space="preserve"> PAGEREF _Toc28245 \h </w:instrText>
      </w:r>
      <w:r>
        <w:fldChar w:fldCharType="separate"/>
      </w:r>
      <w:r>
        <w:t>38</w:t>
      </w:r>
      <w:r>
        <w:fldChar w:fldCharType="end"/>
      </w:r>
      <w:r>
        <w:fldChar w:fldCharType="end"/>
      </w:r>
    </w:p>
    <w:p>
      <w:pPr>
        <w:pStyle w:val="142"/>
        <w:tabs>
          <w:tab w:val="right" w:leader="dot" w:pos="8306"/>
        </w:tabs>
      </w:pPr>
      <w:r>
        <w:fldChar w:fldCharType="begin"/>
      </w:r>
      <w:r>
        <w:instrText xml:space="preserve"> HYPERLINK \l "_Toc26661" </w:instrText>
      </w:r>
      <w:r>
        <w:fldChar w:fldCharType="separate"/>
      </w:r>
      <w:r>
        <w:t>Hình 33: Giao diện danh sách sản phẩm yêu thích</w:t>
      </w:r>
      <w:r>
        <w:tab/>
      </w:r>
      <w:r>
        <w:fldChar w:fldCharType="begin"/>
      </w:r>
      <w:r>
        <w:instrText xml:space="preserve"> PAGEREF _Toc26661 \h </w:instrText>
      </w:r>
      <w:r>
        <w:fldChar w:fldCharType="separate"/>
      </w:r>
      <w:r>
        <w:t>38</w:t>
      </w:r>
      <w:r>
        <w:fldChar w:fldCharType="end"/>
      </w:r>
      <w:r>
        <w:fldChar w:fldCharType="end"/>
      </w:r>
    </w:p>
    <w:p>
      <w:pPr>
        <w:pStyle w:val="142"/>
        <w:tabs>
          <w:tab w:val="right" w:leader="dot" w:pos="8306"/>
        </w:tabs>
      </w:pPr>
      <w:r>
        <w:fldChar w:fldCharType="begin"/>
      </w:r>
      <w:r>
        <w:instrText xml:space="preserve"> HYPERLINK \l "_Toc22427" </w:instrText>
      </w:r>
      <w:r>
        <w:fldChar w:fldCharType="separate"/>
      </w:r>
      <w:r>
        <w:t>Hình 34: Giao diện danh sách hàng đã đặt</w:t>
      </w:r>
      <w:r>
        <w:tab/>
      </w:r>
      <w:r>
        <w:fldChar w:fldCharType="begin"/>
      </w:r>
      <w:r>
        <w:instrText xml:space="preserve"> PAGEREF _Toc22427 \h </w:instrText>
      </w:r>
      <w:r>
        <w:fldChar w:fldCharType="separate"/>
      </w:r>
      <w:r>
        <w:t>38</w:t>
      </w:r>
      <w:r>
        <w:fldChar w:fldCharType="end"/>
      </w:r>
      <w:r>
        <w:fldChar w:fldCharType="end"/>
      </w:r>
    </w:p>
    <w:p>
      <w:pPr>
        <w:pStyle w:val="142"/>
        <w:tabs>
          <w:tab w:val="right" w:leader="dot" w:pos="8306"/>
        </w:tabs>
      </w:pPr>
      <w:r>
        <w:fldChar w:fldCharType="begin"/>
      </w:r>
      <w:r>
        <w:instrText xml:space="preserve"> HYPERLINK \l "_Toc29434" </w:instrText>
      </w:r>
      <w:r>
        <w:fldChar w:fldCharType="separate"/>
      </w:r>
      <w:r>
        <w:t>Hình 35: Giao diện hồ sơ khách hàng</w:t>
      </w:r>
      <w:r>
        <w:tab/>
      </w:r>
      <w:r>
        <w:fldChar w:fldCharType="begin"/>
      </w:r>
      <w:r>
        <w:instrText xml:space="preserve"> PAGEREF _Toc29434 \h </w:instrText>
      </w:r>
      <w:r>
        <w:fldChar w:fldCharType="separate"/>
      </w:r>
      <w:r>
        <w:t>39</w:t>
      </w:r>
      <w:r>
        <w:fldChar w:fldCharType="end"/>
      </w:r>
      <w:r>
        <w:fldChar w:fldCharType="end"/>
      </w:r>
    </w:p>
    <w:p>
      <w:pPr>
        <w:spacing w:line="26" w:lineRule="atLeast"/>
        <w:jc w:val="center"/>
        <w:rPr>
          <w:rFonts w:ascii="Times New Roman" w:hAnsi="Times New Roman" w:cs="Times New Roman"/>
          <w:b/>
          <w:sz w:val="32"/>
          <w:szCs w:val="32"/>
        </w:rPr>
      </w:pPr>
      <w:r>
        <w:rPr>
          <w:rFonts w:ascii="Times New Roman" w:hAnsi="Times New Roman" w:cs="Times New Roman"/>
          <w:szCs w:val="32"/>
        </w:rPr>
        <w:fldChar w:fldCharType="end"/>
      </w:r>
    </w:p>
    <w:p>
      <w:pPr>
        <w:spacing w:line="26" w:lineRule="atLeast"/>
        <w:jc w:val="center"/>
        <w:rPr>
          <w:rFonts w:ascii="Times New Roman" w:hAnsi="Times New Roman" w:cs="Times New Roman"/>
          <w:b/>
          <w:sz w:val="32"/>
          <w:szCs w:val="32"/>
        </w:rPr>
        <w:sectPr>
          <w:footerReference r:id="rId6" w:type="default"/>
          <w:pgSz w:w="11906" w:h="16838"/>
          <w:pgMar w:top="1440" w:right="1800" w:bottom="1440" w:left="1800" w:header="720" w:footer="720" w:gutter="0"/>
          <w:pgNumType w:start="1"/>
          <w:cols w:space="720" w:num="1"/>
          <w:docGrid w:linePitch="360" w:charSpace="0"/>
        </w:sectPr>
      </w:pPr>
    </w:p>
    <w:p>
      <w:pPr>
        <w:spacing w:line="26" w:lineRule="atLeast"/>
        <w:jc w:val="both"/>
        <w:rPr>
          <w:rFonts w:ascii="Times New Roman" w:hAnsi="Times New Roman" w:cs="Times New Roman"/>
          <w:bCs/>
          <w:sz w:val="26"/>
          <w:szCs w:val="26"/>
        </w:rPr>
      </w:pPr>
    </w:p>
    <w:p>
      <w:pPr>
        <w:pStyle w:val="288"/>
      </w:pPr>
      <w:bookmarkStart w:id="0" w:name="_Toc7917"/>
      <w:bookmarkStart w:id="1" w:name="_Toc10840"/>
      <w:bookmarkStart w:id="2" w:name="_Toc11120"/>
      <w:bookmarkStart w:id="3" w:name="_Toc73296734"/>
      <w:bookmarkStart w:id="4" w:name="_Toc14863"/>
      <w:r>
        <w:t>Chương 1: TỔNG QUAN</w:t>
      </w:r>
      <w:bookmarkEnd w:id="0"/>
      <w:bookmarkEnd w:id="1"/>
      <w:bookmarkEnd w:id="2"/>
      <w:bookmarkEnd w:id="3"/>
      <w:bookmarkEnd w:id="4"/>
    </w:p>
    <w:p>
      <w:pPr>
        <w:pStyle w:val="259"/>
        <w:spacing w:line="26" w:lineRule="atLeast"/>
        <w:outlineLvl w:val="1"/>
      </w:pPr>
      <w:bookmarkStart w:id="5" w:name="_Toc20486"/>
      <w:bookmarkStart w:id="6" w:name="_Toc13978"/>
      <w:bookmarkStart w:id="7" w:name="_Toc28411"/>
      <w:bookmarkStart w:id="8" w:name="_Toc73296735"/>
      <w:bookmarkStart w:id="9" w:name="_Toc18564"/>
      <w:r>
        <w:t>Giới thiệu đề tài:</w:t>
      </w:r>
      <w:bookmarkEnd w:id="5"/>
      <w:bookmarkEnd w:id="6"/>
      <w:bookmarkEnd w:id="7"/>
      <w:bookmarkEnd w:id="8"/>
      <w:bookmarkEnd w:id="9"/>
    </w:p>
    <w:p>
      <w:pPr>
        <w:spacing w:line="26" w:lineRule="atLeast"/>
        <w:rPr>
          <w:rFonts w:ascii="Times New Roman" w:hAnsi="Times New Roman" w:cs="Times New Roman"/>
          <w:sz w:val="26"/>
          <w:szCs w:val="26"/>
        </w:rPr>
      </w:pPr>
      <w:r>
        <w:rPr>
          <w:b/>
        </w:rPr>
        <w:tab/>
      </w:r>
    </w:p>
    <w:p>
      <w:pPr>
        <w:spacing w:line="26" w:lineRule="atLeas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 Trước xu hướng áp dụng công nghệ thông tin vào lĩnh vực quản lý, hầu như mọi doanh nghiệp đều mong muốn có một trang website để dễ quảng cáo sản phẩm kinh doanh đến người tiêu dùng một cách nhanh chóng, tin học hóa các nghiệp vụ quản lý kinh doanh như truyền thống sang quản lý trên website thông qua internet nhằm giảm bớt thời gian, chi phí, tránh nhầm lẫn, sai xót có thể xảy ra nếu quản lý dựa trên sổ sách, giấy tờ.</w:t>
      </w:r>
    </w:p>
    <w:p>
      <w:pPr>
        <w:spacing w:line="26" w:lineRule="atLeast"/>
        <w:ind w:firstLine="520" w:firstLineChars="200"/>
        <w:jc w:val="both"/>
        <w:rPr>
          <w:rFonts w:ascii="Times New Roman" w:hAnsi="Times New Roman" w:cs="Times New Roman"/>
          <w:bCs/>
          <w:sz w:val="26"/>
          <w:szCs w:val="26"/>
        </w:rPr>
      </w:pPr>
      <w:r>
        <w:rPr>
          <w:rFonts w:ascii="Times New Roman" w:hAnsi="Times New Roman" w:cs="Times New Roman"/>
          <w:bCs/>
          <w:sz w:val="26"/>
          <w:szCs w:val="26"/>
        </w:rPr>
        <w:t>Trước nhu cầu thiết kế, xây dựng website của các cá nhân, doanh nghiệp, … Nhóm chúng em đã chọn đề tài: “</w:t>
      </w:r>
      <w:r>
        <w:rPr>
          <w:rFonts w:ascii="Times New Roman" w:hAnsi="Times New Roman" w:cs="Times New Roman"/>
          <w:b/>
          <w:sz w:val="26"/>
          <w:szCs w:val="26"/>
        </w:rPr>
        <w:t>Xây dựng website bán xe máy</w:t>
      </w:r>
      <w:r>
        <w:rPr>
          <w:rFonts w:ascii="Times New Roman" w:hAnsi="Times New Roman" w:cs="Times New Roman"/>
          <w:bCs/>
          <w:sz w:val="26"/>
          <w:szCs w:val="26"/>
        </w:rPr>
        <w:t>” để làm đề tài môn học Đồ án 2 với mong muốn vận dụng kiến thức đã học, xây dựng được một website có thể tin học hóa những công việc về kinh doanh của doanh nghiệp.</w:t>
      </w:r>
    </w:p>
    <w:p>
      <w:pPr>
        <w:spacing w:line="26" w:lineRule="atLeast"/>
        <w:ind w:firstLine="520" w:firstLineChars="200"/>
        <w:jc w:val="both"/>
        <w:rPr>
          <w:rFonts w:ascii="Times New Roman" w:hAnsi="Times New Roman" w:cs="Times New Roman"/>
          <w:bCs/>
          <w:sz w:val="26"/>
          <w:szCs w:val="26"/>
        </w:rPr>
      </w:pPr>
      <w:r>
        <w:rPr>
          <w:rFonts w:ascii="Times New Roman" w:hAnsi="Times New Roman" w:cs="Times New Roman"/>
          <w:bCs/>
          <w:sz w:val="26"/>
          <w:szCs w:val="26"/>
        </w:rPr>
        <w:t>Mục tiêu khi thiết kế website:</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 Xây dựng được trang website bán hàng trực tuyến nhằm giới thiệu, quảng bá rộng rãi các sản phẩm của doanh nghiệp.</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 Hỗ trợ việc cập nhật, quản lý sản phẩm, quản lý đơn khách đơn hàng, quản lý khách hàng trên mạng.</w:t>
      </w:r>
    </w:p>
    <w:p>
      <w:pPr>
        <w:spacing w:line="26" w:lineRule="atLeast"/>
        <w:ind w:firstLine="851"/>
        <w:jc w:val="both"/>
        <w:rPr>
          <w:rFonts w:ascii="Times New Roman" w:hAnsi="Times New Roman" w:cs="Times New Roman"/>
          <w:bCs/>
          <w:sz w:val="26"/>
          <w:szCs w:val="26"/>
        </w:rPr>
      </w:pPr>
      <w:r>
        <w:rPr>
          <w:rFonts w:ascii="Times New Roman" w:hAnsi="Times New Roman" w:cs="Times New Roman"/>
          <w:bCs/>
          <w:sz w:val="26"/>
          <w:szCs w:val="26"/>
        </w:rPr>
        <w:t>+ Hỗ trợ khách hàng có thể tìm kiếm, xem thông tin xe máy, trước khi đến cửa hàng.</w:t>
      </w:r>
    </w:p>
    <w:p>
      <w:pPr>
        <w:spacing w:line="26" w:lineRule="atLeast"/>
        <w:jc w:val="both"/>
        <w:rPr>
          <w:rFonts w:ascii="Times New Roman" w:hAnsi="Times New Roman" w:cs="Times New Roman"/>
          <w:bCs/>
          <w:sz w:val="26"/>
          <w:szCs w:val="26"/>
        </w:rPr>
      </w:pPr>
      <w:r>
        <w:rPr>
          <w:rFonts w:ascii="Times New Roman" w:hAnsi="Times New Roman" w:cs="Times New Roman"/>
          <w:bCs/>
          <w:sz w:val="26"/>
          <w:szCs w:val="26"/>
        </w:rPr>
        <w:tab/>
      </w:r>
    </w:p>
    <w:p>
      <w:pPr>
        <w:pStyle w:val="259"/>
        <w:spacing w:line="26" w:lineRule="atLeast"/>
        <w:outlineLvl w:val="1"/>
      </w:pPr>
      <w:bookmarkStart w:id="10" w:name="_Toc27091"/>
      <w:bookmarkStart w:id="11" w:name="_Toc25503"/>
      <w:bookmarkStart w:id="12" w:name="_Toc13692"/>
      <w:bookmarkStart w:id="13" w:name="_Toc73296736"/>
      <w:bookmarkStart w:id="14" w:name="_Toc897"/>
      <w:r>
        <w:t>Mục đích và phạm vi đề tài:</w:t>
      </w:r>
      <w:bookmarkEnd w:id="10"/>
      <w:bookmarkEnd w:id="11"/>
      <w:bookmarkEnd w:id="12"/>
      <w:bookmarkEnd w:id="13"/>
      <w:bookmarkEnd w:id="14"/>
    </w:p>
    <w:p>
      <w:pPr>
        <w:pStyle w:val="289"/>
        <w:numPr>
          <w:ilvl w:val="1"/>
          <w:numId w:val="11"/>
        </w:numPr>
      </w:pPr>
      <w:bookmarkStart w:id="15" w:name="_Toc10998"/>
      <w:bookmarkStart w:id="16" w:name="_Toc23818"/>
      <w:bookmarkStart w:id="17" w:name="_Toc3080"/>
      <w:bookmarkStart w:id="18" w:name="_Toc3922"/>
      <w:r>
        <w:t>Mục đích:</w:t>
      </w:r>
      <w:bookmarkEnd w:id="15"/>
      <w:bookmarkEnd w:id="16"/>
      <w:bookmarkEnd w:id="17"/>
      <w:bookmarkEnd w:id="18"/>
    </w:p>
    <w:p>
      <w:pPr>
        <w:pStyle w:val="259"/>
        <w:numPr>
          <w:ilvl w:val="0"/>
          <w:numId w:val="0"/>
        </w:numPr>
      </w:pPr>
    </w:p>
    <w:p>
      <w:pPr>
        <w:shd w:val="clear" w:color="auto" w:fill="FFFFFF"/>
        <w:spacing w:line="26" w:lineRule="atLeast"/>
        <w:ind w:firstLine="567"/>
        <w:jc w:val="both"/>
        <w:rPr>
          <w:rFonts w:ascii="Times New Roman" w:hAnsi="Times New Roman" w:cs="Times New Roman"/>
          <w:color w:val="000000"/>
          <w:spacing w:val="4"/>
          <w:sz w:val="26"/>
          <w:szCs w:val="26"/>
        </w:rPr>
      </w:pPr>
      <w:r>
        <w:rPr>
          <w:rStyle w:val="252"/>
          <w:rFonts w:ascii="Times New Roman" w:hAnsi="Times New Roman" w:cs="Times New Roman"/>
          <w:color w:val="000000"/>
          <w:spacing w:val="4"/>
          <w:sz w:val="26"/>
          <w:szCs w:val="26"/>
        </w:rPr>
        <w:t xml:space="preserve">Đồ án “Xây dựng website quản lý cửa hàng bán xe máy” bằng những kiến thức về công nghệ thông tin, nhóm sẽ xây dựng một hệ thống quản lý cửa hàng bán xe ngôn ngữ lập trình PHP theo mô hình MVC. Hệ thống này sẽ giúp người sử dụng quản lý được thông tin sản phẩm, các thông tin về khách hàng, các thông tin về nhân viên, thống kê, báo cáo tình trạng hoạt động của cửa hàng, …. Dựa vào hệ thống quản lý giúp các doanh nghiệp xử lý các công việc chính xác, nhanh chóng, tiết kiệm chi phí, nhân lực. </w:t>
      </w:r>
    </w:p>
    <w:p>
      <w:pPr>
        <w:spacing w:line="26" w:lineRule="atLeast"/>
        <w:jc w:val="both"/>
        <w:rPr>
          <w:rFonts w:ascii="Times New Roman" w:hAnsi="Times New Roman" w:cs="Times New Roman"/>
          <w:b/>
          <w:sz w:val="26"/>
          <w:szCs w:val="26"/>
        </w:rPr>
      </w:pPr>
    </w:p>
    <w:p>
      <w:pPr>
        <w:pStyle w:val="289"/>
        <w:numPr>
          <w:ilvl w:val="1"/>
          <w:numId w:val="11"/>
        </w:numPr>
      </w:pPr>
      <w:bookmarkStart w:id="19" w:name="_Toc18790"/>
      <w:bookmarkStart w:id="20" w:name="_Toc31722"/>
      <w:bookmarkStart w:id="21" w:name="_Toc3138"/>
      <w:bookmarkStart w:id="22" w:name="_Toc3706"/>
      <w:r>
        <w:t>Phạm vi đề tài:</w:t>
      </w:r>
      <w:bookmarkEnd w:id="19"/>
      <w:bookmarkEnd w:id="20"/>
      <w:bookmarkEnd w:id="21"/>
      <w:bookmarkEnd w:id="22"/>
    </w:p>
    <w:p>
      <w:pPr>
        <w:pStyle w:val="259"/>
        <w:numPr>
          <w:ilvl w:val="0"/>
          <w:numId w:val="0"/>
        </w:numPr>
      </w:pPr>
    </w:p>
    <w:p>
      <w:pPr>
        <w:shd w:val="clear" w:color="auto" w:fill="FFFFFF"/>
        <w:spacing w:line="26" w:lineRule="atLeast"/>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Trong th</w:t>
      </w:r>
      <w:r>
        <w:rPr>
          <w:rStyle w:val="253"/>
          <w:rFonts w:ascii="Times New Roman" w:hAnsi="Times New Roman" w:cs="Times New Roman"/>
          <w:color w:val="000000"/>
          <w:sz w:val="26"/>
          <w:szCs w:val="26"/>
        </w:rPr>
        <w:t>ời đạ</w:t>
      </w:r>
      <w:r>
        <w:rPr>
          <w:rFonts w:ascii="Times New Roman" w:hAnsi="Times New Roman" w:cs="Times New Roman"/>
          <w:color w:val="000000"/>
          <w:sz w:val="26"/>
          <w:szCs w:val="26"/>
        </w:rPr>
        <w:t>i phát triển công ngh</w:t>
      </w:r>
      <w:r>
        <w:rPr>
          <w:rStyle w:val="253"/>
          <w:rFonts w:ascii="Times New Roman" w:hAnsi="Times New Roman" w:cs="Times New Roman"/>
          <w:color w:val="000000"/>
          <w:sz w:val="26"/>
          <w:szCs w:val="26"/>
        </w:rPr>
        <w:t>ệ</w:t>
      </w:r>
      <w:r>
        <w:rPr>
          <w:rFonts w:ascii="Times New Roman" w:hAnsi="Times New Roman" w:cs="Times New Roman"/>
          <w:color w:val="000000"/>
          <w:sz w:val="26"/>
          <w:szCs w:val="26"/>
        </w:rPr>
        <w:t xml:space="preserve"> thông tin hi</w:t>
      </w:r>
      <w:r>
        <w:rPr>
          <w:rStyle w:val="253"/>
          <w:rFonts w:ascii="Times New Roman" w:hAnsi="Times New Roman" w:cs="Times New Roman"/>
          <w:color w:val="000000"/>
          <w:sz w:val="26"/>
          <w:szCs w:val="26"/>
        </w:rPr>
        <w:t>ệ</w:t>
      </w:r>
      <w:r>
        <w:rPr>
          <w:rFonts w:ascii="Times New Roman" w:hAnsi="Times New Roman" w:cs="Times New Roman"/>
          <w:color w:val="000000"/>
          <w:sz w:val="26"/>
          <w:szCs w:val="26"/>
        </w:rPr>
        <w:t>n nay có r</w:t>
      </w:r>
      <w:r>
        <w:rPr>
          <w:rStyle w:val="253"/>
          <w:rFonts w:ascii="Times New Roman" w:hAnsi="Times New Roman" w:cs="Times New Roman"/>
          <w:color w:val="000000"/>
          <w:sz w:val="26"/>
          <w:szCs w:val="26"/>
        </w:rPr>
        <w:t>ấ</w:t>
      </w:r>
      <w:r>
        <w:rPr>
          <w:rFonts w:ascii="Times New Roman" w:hAnsi="Times New Roman" w:cs="Times New Roman"/>
          <w:color w:val="000000"/>
          <w:sz w:val="26"/>
          <w:szCs w:val="26"/>
        </w:rPr>
        <w:t>t nhi</w:t>
      </w:r>
      <w:r>
        <w:rPr>
          <w:rStyle w:val="253"/>
          <w:rFonts w:ascii="Times New Roman" w:hAnsi="Times New Roman" w:cs="Times New Roman"/>
          <w:color w:val="000000"/>
          <w:sz w:val="26"/>
          <w:szCs w:val="26"/>
        </w:rPr>
        <w:t>ề</w:t>
      </w:r>
      <w:r>
        <w:rPr>
          <w:rFonts w:ascii="Times New Roman" w:hAnsi="Times New Roman" w:cs="Times New Roman"/>
          <w:color w:val="000000"/>
          <w:sz w:val="26"/>
          <w:szCs w:val="26"/>
        </w:rPr>
        <w:t>u trang web</w:t>
      </w:r>
      <w:r>
        <w:rPr>
          <w:rStyle w:val="255"/>
          <w:rFonts w:ascii="Times New Roman" w:hAnsi="Times New Roman" w:cs="Times New Roman"/>
          <w:color w:val="000000"/>
          <w:spacing w:val="-7"/>
          <w:sz w:val="26"/>
          <w:szCs w:val="26"/>
        </w:rPr>
        <w:t xml:space="preserve"> </w:t>
      </w:r>
      <w:r>
        <w:rPr>
          <w:rFonts w:ascii="Times New Roman" w:hAnsi="Times New Roman" w:cs="Times New Roman"/>
          <w:color w:val="000000"/>
          <w:spacing w:val="4"/>
          <w:sz w:val="26"/>
          <w:szCs w:val="26"/>
        </w:rPr>
        <w:t>qu</w:t>
      </w:r>
      <w:r>
        <w:rPr>
          <w:rStyle w:val="253"/>
          <w:rFonts w:ascii="Times New Roman" w:hAnsi="Times New Roman" w:cs="Times New Roman"/>
          <w:color w:val="000000"/>
          <w:sz w:val="26"/>
          <w:szCs w:val="26"/>
        </w:rPr>
        <w:t>ả</w:t>
      </w:r>
      <w:r>
        <w:rPr>
          <w:rStyle w:val="254"/>
          <w:rFonts w:ascii="Times New Roman" w:hAnsi="Times New Roman" w:cs="Times New Roman"/>
          <w:color w:val="000000"/>
          <w:sz w:val="26"/>
          <w:szCs w:val="26"/>
        </w:rPr>
        <w:t>n lý bán xe máy khác nhau, phù h</w:t>
      </w:r>
      <w:r>
        <w:rPr>
          <w:rStyle w:val="253"/>
          <w:rFonts w:ascii="Times New Roman" w:hAnsi="Times New Roman" w:cs="Times New Roman"/>
          <w:color w:val="000000"/>
          <w:sz w:val="26"/>
          <w:szCs w:val="26"/>
        </w:rPr>
        <w:t>ợ</w:t>
      </w:r>
      <w:r>
        <w:rPr>
          <w:rStyle w:val="254"/>
          <w:rFonts w:ascii="Times New Roman" w:hAnsi="Times New Roman" w:cs="Times New Roman"/>
          <w:color w:val="000000"/>
          <w:sz w:val="26"/>
          <w:szCs w:val="26"/>
        </w:rPr>
        <w:t>p v</w:t>
      </w:r>
      <w:r>
        <w:rPr>
          <w:rStyle w:val="253"/>
          <w:rFonts w:ascii="Times New Roman" w:hAnsi="Times New Roman" w:cs="Times New Roman"/>
          <w:color w:val="000000"/>
          <w:sz w:val="26"/>
          <w:szCs w:val="26"/>
        </w:rPr>
        <w:t>ớ</w:t>
      </w:r>
      <w:r>
        <w:rPr>
          <w:rStyle w:val="254"/>
          <w:rFonts w:ascii="Times New Roman" w:hAnsi="Times New Roman" w:cs="Times New Roman"/>
          <w:color w:val="000000"/>
          <w:sz w:val="26"/>
          <w:szCs w:val="26"/>
        </w:rPr>
        <w:t>i nhu c</w:t>
      </w:r>
      <w:r>
        <w:rPr>
          <w:rStyle w:val="253"/>
          <w:rFonts w:ascii="Times New Roman" w:hAnsi="Times New Roman" w:cs="Times New Roman"/>
          <w:color w:val="000000"/>
          <w:sz w:val="26"/>
          <w:szCs w:val="26"/>
        </w:rPr>
        <w:t>ầ</w:t>
      </w:r>
      <w:r>
        <w:rPr>
          <w:rStyle w:val="254"/>
          <w:rFonts w:ascii="Times New Roman" w:hAnsi="Times New Roman" w:cs="Times New Roman"/>
          <w:color w:val="000000"/>
          <w:sz w:val="26"/>
          <w:szCs w:val="26"/>
        </w:rPr>
        <w:t>u c</w:t>
      </w:r>
      <w:r>
        <w:rPr>
          <w:rStyle w:val="253"/>
          <w:rFonts w:ascii="Times New Roman" w:hAnsi="Times New Roman" w:cs="Times New Roman"/>
          <w:color w:val="000000"/>
          <w:sz w:val="26"/>
          <w:szCs w:val="26"/>
        </w:rPr>
        <w:t>ủ</w:t>
      </w:r>
      <w:r>
        <w:rPr>
          <w:rStyle w:val="254"/>
          <w:rFonts w:ascii="Times New Roman" w:hAnsi="Times New Roman" w:cs="Times New Roman"/>
          <w:color w:val="000000"/>
          <w:sz w:val="26"/>
          <w:szCs w:val="26"/>
        </w:rPr>
        <w:t>a t</w:t>
      </w:r>
      <w:r>
        <w:rPr>
          <w:rStyle w:val="253"/>
          <w:rFonts w:ascii="Times New Roman" w:hAnsi="Times New Roman" w:cs="Times New Roman"/>
          <w:color w:val="000000"/>
          <w:sz w:val="26"/>
          <w:szCs w:val="26"/>
        </w:rPr>
        <w:t>ừ</w:t>
      </w:r>
      <w:r>
        <w:rPr>
          <w:rStyle w:val="254"/>
          <w:rFonts w:ascii="Times New Roman" w:hAnsi="Times New Roman" w:cs="Times New Roman"/>
          <w:color w:val="000000"/>
          <w:sz w:val="26"/>
          <w:szCs w:val="26"/>
        </w:rPr>
        <w:t>ng cửa hàng. Trong phạm vi</w:t>
      </w:r>
      <w:r>
        <w:rPr>
          <w:rStyle w:val="253"/>
          <w:rFonts w:ascii="Times New Roman" w:hAnsi="Times New Roman" w:cs="Times New Roman"/>
          <w:color w:val="000000"/>
          <w:sz w:val="26"/>
          <w:szCs w:val="26"/>
        </w:rPr>
        <w:t xml:space="preserve"> đề</w:t>
      </w:r>
      <w:r>
        <w:rPr>
          <w:rFonts w:ascii="Times New Roman" w:hAnsi="Times New Roman" w:cs="Times New Roman"/>
          <w:color w:val="000000"/>
          <w:sz w:val="26"/>
          <w:szCs w:val="26"/>
        </w:rPr>
        <w:t xml:space="preserve"> tài này, nhóm xin trình bày v</w:t>
      </w:r>
      <w:r>
        <w:rPr>
          <w:rStyle w:val="253"/>
          <w:rFonts w:ascii="Times New Roman" w:hAnsi="Times New Roman" w:cs="Times New Roman"/>
          <w:color w:val="000000"/>
          <w:sz w:val="26"/>
          <w:szCs w:val="26"/>
        </w:rPr>
        <w:t>ề</w:t>
      </w:r>
      <w:r>
        <w:rPr>
          <w:rFonts w:ascii="Times New Roman" w:hAnsi="Times New Roman" w:cs="Times New Roman"/>
          <w:color w:val="000000"/>
          <w:sz w:val="26"/>
          <w:szCs w:val="26"/>
        </w:rPr>
        <w:t xml:space="preserve"> </w:t>
      </w:r>
      <w:r>
        <w:rPr>
          <w:rStyle w:val="252"/>
          <w:rFonts w:ascii="Times New Roman" w:hAnsi="Times New Roman" w:cs="Times New Roman"/>
          <w:color w:val="000000"/>
          <w:spacing w:val="4"/>
          <w:sz w:val="26"/>
          <w:szCs w:val="26"/>
        </w:rPr>
        <w:t>website quản lý cửa hàng bán xe</w:t>
      </w:r>
      <w:r>
        <w:rPr>
          <w:rStyle w:val="254"/>
          <w:rFonts w:ascii="Times New Roman" w:hAnsi="Times New Roman" w:cs="Times New Roman"/>
          <w:color w:val="000000"/>
          <w:sz w:val="26"/>
          <w:szCs w:val="26"/>
        </w:rPr>
        <w:t xml:space="preserve"> được xây dựng theo mô hình MVC bằng ngôn ngữ PHP phù hợp với các dự án với quy mô vừa và nhỏ.</w:t>
      </w:r>
    </w:p>
    <w:p>
      <w:pPr>
        <w:spacing w:line="26" w:lineRule="atLeast"/>
        <w:jc w:val="both"/>
        <w:rPr>
          <w:rFonts w:ascii="Times New Roman" w:hAnsi="Times New Roman" w:cs="Times New Roman"/>
          <w:bCs/>
          <w:sz w:val="26"/>
          <w:szCs w:val="26"/>
        </w:rPr>
      </w:pPr>
    </w:p>
    <w:p>
      <w:pPr>
        <w:spacing w:line="26" w:lineRule="atLeast"/>
        <w:jc w:val="both"/>
        <w:rPr>
          <w:rFonts w:ascii="Times New Roman" w:hAnsi="Times New Roman" w:cs="Times New Roman"/>
          <w:bCs/>
          <w:sz w:val="26"/>
          <w:szCs w:val="26"/>
        </w:rPr>
      </w:pPr>
    </w:p>
    <w:p>
      <w:pPr>
        <w:spacing w:line="26" w:lineRule="atLeast"/>
        <w:jc w:val="both"/>
        <w:rPr>
          <w:rFonts w:ascii="Times New Roman" w:hAnsi="Times New Roman" w:cs="Times New Roman"/>
          <w:bCs/>
          <w:sz w:val="26"/>
          <w:szCs w:val="26"/>
        </w:rPr>
      </w:pPr>
    </w:p>
    <w:p>
      <w:pPr>
        <w:spacing w:line="26" w:lineRule="atLeast"/>
        <w:jc w:val="both"/>
        <w:rPr>
          <w:rFonts w:ascii="Times New Roman" w:hAnsi="Times New Roman" w:cs="Times New Roman"/>
          <w:bCs/>
          <w:sz w:val="26"/>
          <w:szCs w:val="26"/>
        </w:rPr>
      </w:pPr>
    </w:p>
    <w:p>
      <w:pPr>
        <w:spacing w:line="26" w:lineRule="atLeast"/>
        <w:jc w:val="both"/>
        <w:rPr>
          <w:rFonts w:ascii="Times New Roman" w:hAnsi="Times New Roman" w:cs="Times New Roman"/>
          <w:bCs/>
          <w:sz w:val="26"/>
          <w:szCs w:val="26"/>
        </w:rPr>
      </w:pPr>
    </w:p>
    <w:p>
      <w:pPr>
        <w:pStyle w:val="259"/>
        <w:spacing w:line="26" w:lineRule="atLeast"/>
        <w:outlineLvl w:val="1"/>
      </w:pPr>
      <w:bookmarkStart w:id="23" w:name="_Toc13791"/>
      <w:bookmarkStart w:id="24" w:name="_Toc340"/>
      <w:bookmarkStart w:id="25" w:name="_Toc5507"/>
      <w:bookmarkStart w:id="26" w:name="_Toc17383"/>
      <w:bookmarkStart w:id="27" w:name="_Toc73296737"/>
      <w:r>
        <w:t>Phương pháp nghiên cứu:</w:t>
      </w:r>
      <w:bookmarkEnd w:id="23"/>
      <w:bookmarkEnd w:id="24"/>
      <w:bookmarkEnd w:id="25"/>
      <w:bookmarkEnd w:id="26"/>
      <w:bookmarkEnd w:id="27"/>
    </w:p>
    <w:p>
      <w:pPr>
        <w:spacing w:line="26" w:lineRule="atLeast"/>
        <w:ind w:firstLine="567"/>
        <w:jc w:val="both"/>
        <w:rPr>
          <w:rFonts w:ascii="Times New Roman" w:hAnsi="Times New Roman" w:cs="Times New Roman"/>
          <w:bCs/>
          <w:sz w:val="26"/>
          <w:szCs w:val="26"/>
          <w:lang w:val="vi-VN"/>
        </w:rPr>
      </w:pPr>
      <w:r>
        <w:rPr>
          <w:rFonts w:ascii="Times New Roman" w:hAnsi="Times New Roman" w:cs="Times New Roman"/>
          <w:bCs/>
          <w:sz w:val="26"/>
          <w:szCs w:val="26"/>
        </w:rPr>
        <w:t>Để nghiên cứu và xây dựng website quản lý cửa hàng bán xe máy phù hợp với nhu cầu thực tế hiện nay, đồ án đã sử dụng các phương pháp trong quá trình xây dựng website</w:t>
      </w:r>
      <w:r>
        <w:rPr>
          <w:rFonts w:ascii="Times New Roman" w:hAnsi="Times New Roman" w:cs="Times New Roman"/>
          <w:bCs/>
          <w:sz w:val="26"/>
          <w:szCs w:val="26"/>
          <w:lang w:val="vi-VN"/>
        </w:rPr>
        <w:t>:</w:t>
      </w:r>
    </w:p>
    <w:p>
      <w:pPr>
        <w:numPr>
          <w:ilvl w:val="0"/>
          <w:numId w:val="12"/>
        </w:numPr>
        <w:spacing w:line="26" w:lineRule="atLeast"/>
        <w:jc w:val="both"/>
        <w:rPr>
          <w:rFonts w:ascii="Times New Roman" w:hAnsi="Times New Roman" w:cs="Times New Roman"/>
          <w:bCs/>
          <w:sz w:val="26"/>
          <w:szCs w:val="26"/>
        </w:rPr>
      </w:pPr>
      <w:r>
        <w:rPr>
          <w:rFonts w:ascii="Times New Roman" w:hAnsi="Times New Roman" w:cs="Times New Roman"/>
          <w:bCs/>
          <w:sz w:val="26"/>
          <w:szCs w:val="26"/>
        </w:rPr>
        <w:t>Phương pháp thu thập thông tin:</w:t>
      </w:r>
    </w:p>
    <w:p>
      <w:pPr>
        <w:spacing w:line="26" w:lineRule="atLeast"/>
        <w:ind w:firstLine="567"/>
        <w:jc w:val="both"/>
        <w:rPr>
          <w:rFonts w:ascii="Times New Roman" w:hAnsi="Times New Roman" w:cs="Times New Roman"/>
          <w:bCs/>
          <w:sz w:val="26"/>
          <w:szCs w:val="26"/>
        </w:rPr>
      </w:pPr>
      <w:r>
        <w:rPr>
          <w:rFonts w:ascii="Times New Roman" w:hAnsi="Times New Roman" w:cs="Times New Roman"/>
          <w:bCs/>
          <w:sz w:val="26"/>
          <w:szCs w:val="26"/>
        </w:rPr>
        <w:t>+ Phương pháp thu thập tài liệu: thông qua các nguồn thu thập tài liệu như sách báo, mạng internet, tổng hợp các tài liệu, ngôn ngữ và công nghệ liên quan. Giúp nắm vững quy định quản lý cửa hàng xe máy, từ đó xây dựng hệ thống hoàn thiện hơn, tối ưu hơn và đặc biệt phù hợp với nhu cầu sử dụng ở hiện tại.</w:t>
      </w:r>
    </w:p>
    <w:p>
      <w:pPr>
        <w:spacing w:line="26" w:lineRule="atLeast"/>
        <w:ind w:firstLine="567"/>
        <w:jc w:val="both"/>
        <w:rPr>
          <w:rFonts w:ascii="Times New Roman" w:hAnsi="Times New Roman" w:cs="Times New Roman"/>
          <w:bCs/>
          <w:sz w:val="26"/>
          <w:szCs w:val="26"/>
        </w:rPr>
      </w:pPr>
      <w:r>
        <w:rPr>
          <w:rFonts w:ascii="Times New Roman" w:hAnsi="Times New Roman" w:cs="Times New Roman"/>
          <w:bCs/>
          <w:sz w:val="26"/>
          <w:szCs w:val="26"/>
        </w:rPr>
        <w:t>+ Phương pháp phát triển hệ thống thông tin: Dựa trên những thông tin thu được để tiến hành phân tích, thiết kế hệ thống bao gồm những chức năng chính của website sẽ xây dựng thông qua quá trình mô hình hóa hệ thống, chuẩn hóa cơ sở dữ liệu một cách phù hợp. Sử dụng các công nghệ mới để tối ưu hóa chức năng cho hệ thống, đồng thời khắc phục lỗ hổng sự cố trong hệ thống khi cần.</w:t>
      </w:r>
    </w:p>
    <w:p>
      <w:pPr>
        <w:spacing w:line="26" w:lineRule="atLeast"/>
        <w:jc w:val="both"/>
        <w:rPr>
          <w:rFonts w:ascii="Times New Roman" w:hAnsi="Times New Roman" w:cs="Times New Roman"/>
          <w:b/>
          <w:sz w:val="26"/>
          <w:szCs w:val="26"/>
        </w:rPr>
      </w:pPr>
    </w:p>
    <w:p>
      <w:pPr>
        <w:pStyle w:val="259"/>
        <w:spacing w:line="26" w:lineRule="atLeast"/>
        <w:outlineLvl w:val="1"/>
      </w:pPr>
      <w:bookmarkStart w:id="28" w:name="_Toc188"/>
      <w:bookmarkStart w:id="29" w:name="_Toc13744"/>
      <w:bookmarkStart w:id="30" w:name="_Toc18772"/>
      <w:bookmarkStart w:id="31" w:name="_Toc26688"/>
      <w:bookmarkStart w:id="32" w:name="_Toc73296738"/>
      <w:r>
        <w:t>Ý nghĩa của đề tài:</w:t>
      </w:r>
      <w:bookmarkEnd w:id="28"/>
      <w:bookmarkEnd w:id="29"/>
      <w:bookmarkEnd w:id="30"/>
      <w:bookmarkEnd w:id="31"/>
      <w:bookmarkEnd w:id="32"/>
    </w:p>
    <w:p>
      <w:pPr>
        <w:pStyle w:val="289"/>
        <w:numPr>
          <w:ilvl w:val="1"/>
          <w:numId w:val="11"/>
        </w:numPr>
      </w:pPr>
      <w:bookmarkStart w:id="33" w:name="_Toc3502"/>
      <w:bookmarkStart w:id="34" w:name="_Toc10818"/>
      <w:bookmarkStart w:id="35" w:name="_Toc4056"/>
      <w:bookmarkStart w:id="36" w:name="_Toc1993"/>
      <w:r>
        <w:t>Ý nghĩa khoa học:</w:t>
      </w:r>
      <w:bookmarkEnd w:id="33"/>
      <w:bookmarkEnd w:id="34"/>
      <w:bookmarkEnd w:id="35"/>
      <w:bookmarkEnd w:id="36"/>
    </w:p>
    <w:p>
      <w:pPr>
        <w:pStyle w:val="259"/>
        <w:numPr>
          <w:ilvl w:val="0"/>
          <w:numId w:val="0"/>
        </w:numPr>
      </w:pPr>
    </w:p>
    <w:p>
      <w:pPr>
        <w:shd w:val="clear" w:color="auto" w:fill="FFFFFF"/>
        <w:spacing w:line="26" w:lineRule="atLeast"/>
        <w:ind w:firstLine="567"/>
        <w:jc w:val="both"/>
        <w:rPr>
          <w:rStyle w:val="252"/>
          <w:rFonts w:ascii="Times New Roman" w:hAnsi="Times New Roman" w:cs="Times New Roman"/>
          <w:color w:val="000000"/>
          <w:spacing w:val="4"/>
          <w:sz w:val="26"/>
          <w:szCs w:val="26"/>
        </w:rPr>
      </w:pPr>
      <w:r>
        <w:rPr>
          <w:rStyle w:val="252"/>
          <w:rFonts w:ascii="Times New Roman" w:hAnsi="Times New Roman" w:cs="Times New Roman"/>
          <w:color w:val="000000"/>
          <w:spacing w:val="4"/>
          <w:sz w:val="26"/>
          <w:szCs w:val="26"/>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quản trong công tác quản lý.</w:t>
      </w:r>
    </w:p>
    <w:p>
      <w:pPr>
        <w:pStyle w:val="250"/>
        <w:spacing w:line="26" w:lineRule="atLeast"/>
        <w:ind w:left="0" w:firstLine="567"/>
        <w:rPr>
          <w:rFonts w:ascii="Times New Roman" w:hAnsi="Times New Roman" w:cs="Times New Roman"/>
          <w:sz w:val="26"/>
          <w:szCs w:val="26"/>
        </w:rPr>
      </w:pPr>
      <w:r>
        <w:rPr>
          <w:rFonts w:ascii="Times New Roman" w:hAnsi="Times New Roman" w:cs="Times New Roman"/>
          <w:sz w:val="26"/>
          <w:szCs w:val="26"/>
          <w:lang w:val="vi-VN"/>
        </w:rPr>
        <w:t xml:space="preserve">Vận dụng những kiến thức đã học để xây dựng </w:t>
      </w:r>
      <w:r>
        <w:rPr>
          <w:rFonts w:ascii="Times New Roman" w:hAnsi="Times New Roman" w:cs="Times New Roman"/>
          <w:sz w:val="26"/>
          <w:szCs w:val="26"/>
        </w:rPr>
        <w:t>website quản lý cửa hàng bán xe máy:</w:t>
      </w:r>
    </w:p>
    <w:p>
      <w:pPr>
        <w:pStyle w:val="250"/>
        <w:numPr>
          <w:ilvl w:val="0"/>
          <w:numId w:val="13"/>
        </w:numPr>
        <w:spacing w:line="26" w:lineRule="atLeast"/>
        <w:ind w:left="0" w:firstLine="851"/>
        <w:rPr>
          <w:rFonts w:ascii="Times New Roman" w:hAnsi="Times New Roman" w:cs="Times New Roman"/>
          <w:sz w:val="26"/>
          <w:szCs w:val="26"/>
          <w:lang w:val="vi-VN"/>
        </w:rPr>
      </w:pPr>
      <w:r>
        <w:rPr>
          <w:rFonts w:ascii="Times New Roman" w:hAnsi="Times New Roman" w:cs="Times New Roman"/>
          <w:sz w:val="26"/>
          <w:szCs w:val="26"/>
          <w:lang w:val="vi-VN"/>
        </w:rPr>
        <w:t>Nghiên cứu và lập trình trên phần mềm Visual Studio</w:t>
      </w:r>
      <w:r>
        <w:rPr>
          <w:rFonts w:ascii="Times New Roman" w:hAnsi="Times New Roman" w:cs="Times New Roman"/>
          <w:sz w:val="26"/>
          <w:szCs w:val="26"/>
        </w:rPr>
        <w:t xml:space="preserve"> Code, Sublime Text</w:t>
      </w:r>
      <w:r>
        <w:rPr>
          <w:rFonts w:ascii="Times New Roman" w:hAnsi="Times New Roman" w:cs="Times New Roman"/>
          <w:sz w:val="26"/>
          <w:szCs w:val="26"/>
          <w:lang w:val="vi-VN"/>
        </w:rPr>
        <w:t xml:space="preserve"> và </w:t>
      </w:r>
      <w:r>
        <w:rPr>
          <w:rFonts w:ascii="Times New Roman" w:hAnsi="Times New Roman" w:cs="Times New Roman"/>
          <w:sz w:val="26"/>
          <w:szCs w:val="26"/>
        </w:rPr>
        <w:t>hệ quản trị cơ sở dữ liệu MySQL</w:t>
      </w:r>
      <w:r>
        <w:rPr>
          <w:rFonts w:ascii="Times New Roman" w:hAnsi="Times New Roman" w:cs="Times New Roman"/>
          <w:sz w:val="26"/>
          <w:szCs w:val="26"/>
          <w:lang w:val="vi-VN"/>
        </w:rPr>
        <w:t>.</w:t>
      </w:r>
    </w:p>
    <w:p>
      <w:pPr>
        <w:pStyle w:val="250"/>
        <w:numPr>
          <w:ilvl w:val="0"/>
          <w:numId w:val="13"/>
        </w:numPr>
        <w:spacing w:after="200" w:line="26" w:lineRule="atLeast"/>
        <w:ind w:left="1200" w:hanging="400"/>
        <w:jc w:val="both"/>
        <w:rPr>
          <w:rFonts w:ascii="Times New Roman" w:hAnsi="Times New Roman" w:cs="Times New Roman"/>
          <w:sz w:val="26"/>
          <w:szCs w:val="26"/>
          <w:lang w:val="vi-VN"/>
        </w:rPr>
      </w:pPr>
      <w:r>
        <w:rPr>
          <w:rFonts w:ascii="Times New Roman" w:hAnsi="Times New Roman" w:cs="Times New Roman"/>
          <w:sz w:val="26"/>
          <w:szCs w:val="26"/>
        </w:rPr>
        <w:t>Nghiên cứu vẽ các sơ đồ use case trên StarUML</w:t>
      </w:r>
    </w:p>
    <w:p>
      <w:pPr>
        <w:pStyle w:val="250"/>
        <w:numPr>
          <w:ilvl w:val="0"/>
          <w:numId w:val="13"/>
        </w:numPr>
        <w:spacing w:after="200" w:line="26" w:lineRule="atLeast"/>
        <w:ind w:left="1200" w:hanging="4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Nghiên cứu ngôn ngữ lập trình </w:t>
      </w:r>
      <w:r>
        <w:rPr>
          <w:rFonts w:ascii="Times New Roman" w:hAnsi="Times New Roman" w:cs="Times New Roman"/>
          <w:sz w:val="26"/>
          <w:szCs w:val="26"/>
        </w:rPr>
        <w:t>PHP</w:t>
      </w:r>
    </w:p>
    <w:p>
      <w:pPr>
        <w:pStyle w:val="250"/>
        <w:numPr>
          <w:ilvl w:val="0"/>
          <w:numId w:val="13"/>
        </w:numPr>
        <w:spacing w:after="200" w:line="26" w:lineRule="atLeast"/>
        <w:ind w:left="1200" w:hanging="400"/>
        <w:jc w:val="both"/>
        <w:rPr>
          <w:rFonts w:ascii="Times New Roman" w:hAnsi="Times New Roman" w:cs="Times New Roman"/>
          <w:sz w:val="26"/>
          <w:szCs w:val="26"/>
          <w:lang w:val="vi-VN"/>
        </w:rPr>
      </w:pPr>
      <w:r>
        <w:rPr>
          <w:rFonts w:ascii="Times New Roman" w:hAnsi="Times New Roman" w:cs="Times New Roman"/>
          <w:sz w:val="26"/>
          <w:szCs w:val="26"/>
          <w:lang w:val="vi-VN"/>
        </w:rPr>
        <w:t>Nghiên cứu phân tích và thiết kế hệ thống.</w:t>
      </w:r>
    </w:p>
    <w:p>
      <w:pPr>
        <w:pStyle w:val="250"/>
        <w:numPr>
          <w:ilvl w:val="0"/>
          <w:numId w:val="13"/>
        </w:numPr>
        <w:spacing w:after="200" w:line="26" w:lineRule="atLeast"/>
        <w:ind w:left="1200" w:hanging="400"/>
        <w:jc w:val="both"/>
        <w:rPr>
          <w:rFonts w:ascii="Times New Roman" w:hAnsi="Times New Roman" w:cs="Times New Roman"/>
          <w:sz w:val="26"/>
          <w:szCs w:val="26"/>
          <w:lang w:val="vi-VN"/>
        </w:rPr>
      </w:pPr>
      <w:r>
        <w:rPr>
          <w:rFonts w:ascii="Times New Roman" w:hAnsi="Times New Roman" w:cs="Times New Roman"/>
          <w:sz w:val="26"/>
          <w:szCs w:val="26"/>
          <w:lang w:val="vi-VN"/>
        </w:rPr>
        <w:t>Nghiên cứu xây dựng giao diện</w:t>
      </w:r>
    </w:p>
    <w:p>
      <w:pPr>
        <w:shd w:val="clear" w:color="auto" w:fill="FFFFFF"/>
        <w:spacing w:line="26" w:lineRule="atLeast"/>
        <w:ind w:firstLine="567"/>
        <w:jc w:val="both"/>
        <w:rPr>
          <w:rFonts w:ascii="Times New Roman" w:hAnsi="Times New Roman" w:cs="Times New Roman"/>
          <w:color w:val="000000"/>
          <w:spacing w:val="4"/>
          <w:sz w:val="26"/>
          <w:szCs w:val="26"/>
        </w:rPr>
      </w:pPr>
    </w:p>
    <w:p>
      <w:pPr>
        <w:pStyle w:val="289"/>
        <w:numPr>
          <w:ilvl w:val="1"/>
          <w:numId w:val="11"/>
        </w:numPr>
      </w:pPr>
      <w:bookmarkStart w:id="37" w:name="_Toc22290"/>
      <w:bookmarkStart w:id="38" w:name="_Toc4880"/>
      <w:bookmarkStart w:id="39" w:name="_Toc30750"/>
      <w:bookmarkStart w:id="40" w:name="_Toc29284"/>
      <w:r>
        <w:t>Ý nghĩa thực tiễn nghiên cứu:</w:t>
      </w:r>
      <w:bookmarkEnd w:id="37"/>
      <w:bookmarkEnd w:id="38"/>
      <w:bookmarkEnd w:id="39"/>
      <w:bookmarkEnd w:id="40"/>
    </w:p>
    <w:p>
      <w:pPr>
        <w:pStyle w:val="259"/>
        <w:numPr>
          <w:ilvl w:val="0"/>
          <w:numId w:val="0"/>
        </w:numPr>
      </w:pPr>
    </w:p>
    <w:p>
      <w:pPr>
        <w:shd w:val="clear" w:color="auto" w:fill="FFFFFF"/>
        <w:spacing w:line="26" w:lineRule="atLeast"/>
        <w:ind w:firstLine="567"/>
        <w:jc w:val="both"/>
        <w:rPr>
          <w:rFonts w:ascii="Times New Roman" w:hAnsi="Times New Roman" w:cs="Times New Roman"/>
          <w:spacing w:val="4"/>
          <w:sz w:val="26"/>
          <w:szCs w:val="26"/>
        </w:rPr>
      </w:pPr>
      <w:r>
        <w:rPr>
          <w:rFonts w:ascii="Times New Roman" w:hAnsi="Times New Roman" w:cs="Times New Roman"/>
          <w:spacing w:val="4"/>
          <w:sz w:val="26"/>
          <w:szCs w:val="26"/>
        </w:rPr>
        <w:t xml:space="preserve">Việc đưa tin học vào công việc quản lý, nhằm giảm bớt sức lao động của con người, tiết kiệm thời gian, độ chính xác cao và tiện lợi rất nhiều so với việc làm quản lý giấy tờ bằng thủ công như trước đây. Tin học hóa nhằm thu hẹp không gian lưu trữ, tránh được thất lạc dữ liệu, tự động hóa và cụ thể hóa các thông tin theo nhu cầu của con người, giao diện dễ nhìn, thân thiện. </w:t>
      </w:r>
    </w:p>
    <w:p>
      <w:pPr>
        <w:spacing w:line="26" w:lineRule="atLeast"/>
        <w:jc w:val="both"/>
        <w:rPr>
          <w:rFonts w:ascii="Times New Roman" w:hAnsi="Times New Roman" w:cs="Times New Roman"/>
          <w:b/>
          <w:spacing w:val="4"/>
          <w:sz w:val="26"/>
          <w:szCs w:val="26"/>
        </w:rPr>
      </w:pPr>
    </w:p>
    <w:p>
      <w:pPr>
        <w:spacing w:line="26" w:lineRule="atLeast"/>
        <w:jc w:val="both"/>
        <w:rPr>
          <w:rFonts w:ascii="Times New Roman" w:hAnsi="Times New Roman" w:cs="Times New Roman"/>
          <w:b/>
          <w:sz w:val="26"/>
          <w:szCs w:val="26"/>
        </w:rPr>
      </w:pPr>
    </w:p>
    <w:p>
      <w:pPr>
        <w:spacing w:line="26" w:lineRule="atLeast"/>
        <w:jc w:val="both"/>
        <w:rPr>
          <w:rFonts w:ascii="Times New Roman" w:hAnsi="Times New Roman" w:cs="Times New Roman"/>
          <w:b/>
          <w:sz w:val="26"/>
          <w:szCs w:val="26"/>
        </w:rPr>
      </w:pPr>
    </w:p>
    <w:p>
      <w:pPr>
        <w:spacing w:line="26" w:lineRule="atLeast"/>
        <w:jc w:val="both"/>
        <w:rPr>
          <w:rFonts w:ascii="Times New Roman" w:hAnsi="Times New Roman" w:cs="Times New Roman"/>
          <w:b/>
          <w:sz w:val="26"/>
          <w:szCs w:val="26"/>
        </w:rPr>
      </w:pPr>
    </w:p>
    <w:p>
      <w:pPr>
        <w:pStyle w:val="288"/>
      </w:pPr>
      <w:bookmarkStart w:id="41" w:name="_Toc22541"/>
      <w:bookmarkStart w:id="42" w:name="_Toc73296739"/>
      <w:bookmarkStart w:id="43" w:name="_Toc12031"/>
      <w:bookmarkStart w:id="44" w:name="_Toc7233"/>
      <w:bookmarkStart w:id="45" w:name="_Toc24518"/>
      <w:r>
        <w:t>Chương 2: ĐỐI TƯỢNG</w:t>
      </w:r>
      <w:bookmarkEnd w:id="41"/>
      <w:bookmarkEnd w:id="42"/>
      <w:bookmarkEnd w:id="43"/>
      <w:bookmarkEnd w:id="44"/>
      <w:bookmarkEnd w:id="45"/>
    </w:p>
    <w:p>
      <w:pPr>
        <w:pStyle w:val="259"/>
        <w:numPr>
          <w:ilvl w:val="0"/>
          <w:numId w:val="14"/>
        </w:numPr>
      </w:pPr>
      <w:bookmarkStart w:id="46" w:name="_Toc27300"/>
      <w:bookmarkStart w:id="47" w:name="_Toc73296740"/>
      <w:r>
        <w:t>Mô tả hệ thống</w:t>
      </w:r>
      <w:bookmarkEnd w:id="46"/>
      <w:bookmarkEnd w:id="47"/>
    </w:p>
    <w:p>
      <w:pPr>
        <w:pStyle w:val="289"/>
        <w:numPr>
          <w:ilvl w:val="1"/>
          <w:numId w:val="15"/>
        </w:numPr>
      </w:pPr>
      <w:bookmarkStart w:id="48" w:name="_Toc16516"/>
      <w:bookmarkStart w:id="49" w:name="_Toc2132"/>
      <w:bookmarkStart w:id="50" w:name="_Toc25749"/>
      <w:bookmarkStart w:id="51" w:name="_Toc5188"/>
      <w:r>
        <w:t>Tổng quan về cửa hàng:</w:t>
      </w:r>
      <w:bookmarkEnd w:id="48"/>
      <w:bookmarkEnd w:id="49"/>
      <w:bookmarkEnd w:id="50"/>
      <w:bookmarkEnd w:id="51"/>
    </w:p>
    <w:p>
      <w:pPr>
        <w:spacing w:line="26" w:lineRule="atLeast"/>
        <w:rPr>
          <w:rFonts w:ascii="Times New Roman" w:hAnsi="Times New Roman" w:cs="Times New Roman"/>
          <w:b/>
          <w:bCs/>
          <w:sz w:val="26"/>
          <w:szCs w:val="26"/>
        </w:rPr>
      </w:pPr>
    </w:p>
    <w:p>
      <w:pPr>
        <w:spacing w:line="26" w:lineRule="atLeast"/>
        <w:jc w:val="both"/>
        <w:rPr>
          <w:rFonts w:ascii="Times New Roman" w:hAnsi="Times New Roman" w:cs="Times New Roman"/>
          <w:sz w:val="24"/>
          <w:szCs w:val="24"/>
        </w:rPr>
      </w:pPr>
      <w:r>
        <w:rPr>
          <w:rFonts w:ascii="Times New Roman" w:hAnsi="Times New Roman" w:cs="Times New Roman"/>
          <w:sz w:val="24"/>
          <w:szCs w:val="24"/>
        </w:rPr>
        <w:t>Công ty XYZ là cửa hàng bán xe và dịch vụ do công ty HonDa ủy nhiệm được thành lập từ năm 1999. Từ những ngày đầu thành lập, công ty đã định hướng lấy sự thõa mãn của khách hàng làm nền tảng để phát triển bền vững. Với phương châm “Tất cả vì lợi ích khách hàng”, Công ty luôn chú trọng hoạt động phát triển trên nền tảng với 4 chức năng chính: Bán hàng, dịch vụ, phụ tùng và hướng dẫn lái xe an toàn.</w:t>
      </w:r>
    </w:p>
    <w:p>
      <w:pPr>
        <w:spacing w:line="26" w:lineRule="atLeast"/>
        <w:jc w:val="both"/>
        <w:rPr>
          <w:rFonts w:ascii="Times New Roman" w:hAnsi="Times New Roman" w:cs="Times New Roman"/>
          <w:sz w:val="24"/>
          <w:szCs w:val="24"/>
        </w:rPr>
      </w:pPr>
    </w:p>
    <w:p>
      <w:pPr>
        <w:spacing w:line="26" w:lineRule="atLeast"/>
        <w:jc w:val="both"/>
        <w:rPr>
          <w:rFonts w:ascii="Times New Roman" w:hAnsi="Times New Roman" w:cs="Times New Roman"/>
          <w:sz w:val="24"/>
          <w:szCs w:val="24"/>
        </w:rPr>
      </w:pPr>
      <w:r>
        <w:rPr>
          <w:rFonts w:ascii="Times New Roman" w:hAnsi="Times New Roman" w:cs="Times New Roman"/>
          <w:sz w:val="24"/>
          <w:szCs w:val="24"/>
        </w:rPr>
        <w:t xml:space="preserve">XYZ là một trong những đại lý uy tín chất lượng đối với người tiêu dùng. Với chiến lược tiếp cận thị trường một cách chủ động và không ngừng nâng cao mức độ hài lòng của khách hàng và hướng tới mục tiêu trở thành công ty đứng đầu Việt Nam </w:t>
      </w:r>
      <w:r>
        <w:rPr>
          <w:rFonts w:ascii="Times New Roman" w:hAnsi="Times New Roman" w:cs="Times New Roman"/>
          <w:sz w:val="24"/>
          <w:szCs w:val="24"/>
        </w:rPr>
        <w:tab/>
      </w:r>
      <w:r>
        <w:rPr>
          <w:rFonts w:ascii="Times New Roman" w:hAnsi="Times New Roman" w:cs="Times New Roman"/>
          <w:sz w:val="24"/>
          <w:szCs w:val="24"/>
        </w:rPr>
        <w:t>về sản lượng tiêu thụ xe máy.</w:t>
      </w:r>
    </w:p>
    <w:p>
      <w:pPr>
        <w:spacing w:line="26" w:lineRule="atLeast"/>
        <w:jc w:val="both"/>
        <w:rPr>
          <w:rFonts w:ascii="Times New Roman" w:hAnsi="Times New Roman" w:cs="Times New Roman"/>
          <w:sz w:val="24"/>
          <w:szCs w:val="24"/>
        </w:rPr>
      </w:pPr>
    </w:p>
    <w:p>
      <w:pPr>
        <w:spacing w:line="26" w:lineRule="atLeast"/>
        <w:jc w:val="both"/>
        <w:rPr>
          <w:rFonts w:ascii="Times New Roman" w:hAnsi="Times New Roman" w:cs="Times New Roman"/>
          <w:sz w:val="24"/>
          <w:szCs w:val="24"/>
        </w:rPr>
      </w:pPr>
      <w:r>
        <w:rPr>
          <w:rFonts w:ascii="Times New Roman" w:hAnsi="Times New Roman" w:cs="Times New Roman"/>
          <w:sz w:val="24"/>
          <w:szCs w:val="24"/>
        </w:rPr>
        <w:t>XYZ luôn coi chất lượng sản phẩm, phong cách phục vụ khách hàng là kim chỉ nam cho hoạt động của mình. Tại XYZ có khu vực bảo trì, sữa chữa, được trang bị đầy đủ  trang thiết bị hiện đại. Cùng với đội ngũ kỹ thuật viên giỏi, kinh nghiệm, tận tình. Được đào tạo chất lượng từ chính tổng công ty, đảm bảo chăm sóc chiếc xe của quý khách nhanh chóng và hiệu quả nhất.</w:t>
      </w:r>
    </w:p>
    <w:p>
      <w:pPr>
        <w:pStyle w:val="289"/>
        <w:numPr>
          <w:ilvl w:val="1"/>
          <w:numId w:val="15"/>
        </w:numPr>
      </w:pPr>
      <w:bookmarkStart w:id="52" w:name="_Toc26494"/>
      <w:bookmarkStart w:id="53" w:name="_Toc16751"/>
      <w:bookmarkStart w:id="54" w:name="_Toc21337"/>
      <w:bookmarkStart w:id="55" w:name="_Toc31023"/>
      <w:r>
        <w:t>Hiện trạng hệ thống:</w:t>
      </w:r>
      <w:bookmarkEnd w:id="52"/>
      <w:bookmarkEnd w:id="53"/>
      <w:bookmarkEnd w:id="54"/>
      <w:bookmarkEnd w:id="55"/>
    </w:p>
    <w:p>
      <w:pPr>
        <w:spacing w:line="26" w:lineRule="atLeast"/>
        <w:rPr>
          <w:rFonts w:ascii="Times New Roman" w:hAnsi="Times New Roman" w:cs="Times New Roman"/>
          <w:b/>
          <w:b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 Quản lý, thống kê: cửa hàng đang quản lý các đối tượng như người dùng, nhà cung, cấp, sản phẩm, đơn hàng, … đều dựa trên giấy tờ gây khó khăn cho việc tìm kiếm, tra cứu, dễ sai lệch thông tin.</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-Dịch vụ: khách hàng nếu muốn được tư vấn về sản phẩm hay đóng góp ý kiến đều phải đến trực tiếp cửa hàng gây tốn nhiều thời gian, công sức.</w:t>
      </w:r>
    </w:p>
    <w:p>
      <w:pPr>
        <w:spacing w:line="26" w:lineRule="atLeast"/>
        <w:jc w:val="both"/>
        <w:rPr>
          <w:rFonts w:ascii="Times New Roman" w:hAnsi="Times New Roman" w:cs="Times New Roman"/>
          <w:sz w:val="26"/>
          <w:szCs w:val="26"/>
        </w:rPr>
      </w:pPr>
    </w:p>
    <w:p>
      <w:pPr>
        <w:pStyle w:val="259"/>
        <w:numPr>
          <w:ilvl w:val="0"/>
          <w:numId w:val="16"/>
        </w:numPr>
        <w:spacing w:line="26" w:lineRule="atLeast"/>
        <w:outlineLvl w:val="1"/>
        <w:rPr>
          <w:bCs/>
        </w:rPr>
      </w:pPr>
      <w:bookmarkStart w:id="56" w:name="_Toc12092"/>
      <w:bookmarkStart w:id="57" w:name="_Toc30128"/>
      <w:bookmarkStart w:id="58" w:name="_Toc15134"/>
      <w:bookmarkStart w:id="59" w:name="_Toc4866"/>
      <w:bookmarkStart w:id="60" w:name="_Toc73296741"/>
      <w:r>
        <w:rPr>
          <w:bCs/>
        </w:rPr>
        <w:t>Quy trình nghiệp vụ:</w:t>
      </w:r>
      <w:bookmarkEnd w:id="56"/>
      <w:bookmarkEnd w:id="57"/>
      <w:bookmarkEnd w:id="58"/>
      <w:bookmarkEnd w:id="59"/>
      <w:bookmarkEnd w:id="60"/>
    </w:p>
    <w:p>
      <w:pPr>
        <w:pStyle w:val="289"/>
        <w:numPr>
          <w:ilvl w:val="1"/>
          <w:numId w:val="16"/>
        </w:numPr>
      </w:pPr>
      <w:bookmarkStart w:id="61" w:name="_Toc9396"/>
      <w:bookmarkStart w:id="62" w:name="_Toc30125"/>
      <w:bookmarkStart w:id="63" w:name="_Toc6036"/>
      <w:bookmarkStart w:id="64" w:name="_Toc2793"/>
      <w:r>
        <w:t>Nghiệp vụ quản lý sản phẩm:</w:t>
      </w:r>
      <w:bookmarkEnd w:id="61"/>
      <w:bookmarkEnd w:id="62"/>
      <w:bookmarkEnd w:id="63"/>
      <w:bookmarkEnd w:id="64"/>
    </w:p>
    <w:p>
      <w:pPr>
        <w:spacing w:line="26" w:lineRule="atLeast"/>
        <w:rPr>
          <w:rFonts w:ascii="Times New Roman" w:hAnsi="Times New Roman" w:cs="Times New Roman"/>
          <w:b/>
          <w:bCs/>
          <w:sz w:val="26"/>
          <w:szCs w:val="26"/>
        </w:rPr>
      </w:pPr>
    </w:p>
    <w:p>
      <w:pPr>
        <w:spacing w:line="26" w:lineRule="atLeast"/>
        <w:ind w:firstLine="284"/>
        <w:jc w:val="both"/>
        <w:rPr>
          <w:rFonts w:ascii="Times New Roman" w:hAnsi="Times New Roman" w:cs="Times New Roman"/>
          <w:sz w:val="24"/>
          <w:szCs w:val="24"/>
        </w:rPr>
      </w:pPr>
      <w:r>
        <w:rPr>
          <w:rFonts w:ascii="Times New Roman" w:hAnsi="Times New Roman" w:cs="Times New Roman"/>
          <w:sz w:val="24"/>
          <w:szCs w:val="24"/>
        </w:rPr>
        <w:t>Quản lý trực tiếp quản lý các thông tin về sản phẩm đang kinh doanh trên cửa hàng như: thêm sản phẩm mới sẽ được kinh doanh, cập nhật lại thông tin sản phẩm bị sai xót hoặc xóa sản phẩm không còn kinh doanh trên cửa hàng.</w:t>
      </w:r>
    </w:p>
    <w:p>
      <w:pPr>
        <w:spacing w:line="26" w:lineRule="atLeast"/>
        <w:jc w:val="both"/>
        <w:rPr>
          <w:rFonts w:ascii="Times New Roman" w:hAnsi="Times New Roman" w:cs="Times New Roman"/>
          <w:b/>
          <w:bCs/>
          <w:sz w:val="24"/>
          <w:szCs w:val="24"/>
        </w:rPr>
      </w:pPr>
    </w:p>
    <w:p>
      <w:pPr>
        <w:pStyle w:val="289"/>
        <w:numPr>
          <w:ilvl w:val="1"/>
          <w:numId w:val="16"/>
        </w:numPr>
      </w:pPr>
      <w:bookmarkStart w:id="65" w:name="_Toc5488"/>
      <w:bookmarkStart w:id="66" w:name="_Toc8510"/>
      <w:bookmarkStart w:id="67" w:name="_Toc18667"/>
      <w:bookmarkStart w:id="68" w:name="_Toc28737"/>
      <w:r>
        <w:t>Nghiệp vụ quản lý nhân sự:</w:t>
      </w:r>
      <w:bookmarkEnd w:id="65"/>
      <w:bookmarkEnd w:id="66"/>
      <w:bookmarkEnd w:id="67"/>
      <w:bookmarkEnd w:id="68"/>
    </w:p>
    <w:p>
      <w:pPr>
        <w:spacing w:line="26" w:lineRule="atLeast"/>
        <w:rPr>
          <w:rFonts w:ascii="Times New Roman" w:hAnsi="Times New Roman" w:cs="Times New Roman"/>
          <w:b/>
          <w:bCs/>
          <w:sz w:val="26"/>
          <w:szCs w:val="26"/>
        </w:rPr>
      </w:pPr>
    </w:p>
    <w:p>
      <w:pPr>
        <w:spacing w:line="26" w:lineRule="atLeast"/>
        <w:ind w:firstLine="284"/>
        <w:jc w:val="both"/>
        <w:rPr>
          <w:rFonts w:ascii="Times New Roman" w:hAnsi="Times New Roman" w:cs="Times New Roman"/>
          <w:sz w:val="26"/>
          <w:szCs w:val="26"/>
        </w:rPr>
      </w:pPr>
      <w:r>
        <w:rPr>
          <w:rFonts w:ascii="Times New Roman" w:hAnsi="Times New Roman" w:cs="Times New Roman"/>
          <w:sz w:val="26"/>
          <w:szCs w:val="26"/>
        </w:rPr>
        <w:t>Quản lý trực tiếp quản lý các thông tin về nhân sự đang làm việc trong cửa hàng như: thêm nhân sự mới, cập nhật lại thông tin nhân sự hoặc xóa nhân sự không còn làm việc trong cửa hàng.</w:t>
      </w:r>
    </w:p>
    <w:p>
      <w:pPr>
        <w:spacing w:line="26" w:lineRule="atLeast"/>
        <w:jc w:val="both"/>
        <w:rPr>
          <w:rFonts w:ascii="Times New Roman" w:hAnsi="Times New Roman" w:cs="Times New Roman"/>
          <w:b/>
          <w:bCs/>
          <w:sz w:val="24"/>
          <w:szCs w:val="24"/>
        </w:rPr>
      </w:pPr>
    </w:p>
    <w:p>
      <w:pPr>
        <w:pStyle w:val="289"/>
        <w:numPr>
          <w:ilvl w:val="1"/>
          <w:numId w:val="16"/>
        </w:numPr>
      </w:pPr>
      <w:bookmarkStart w:id="69" w:name="_Toc18996"/>
      <w:bookmarkStart w:id="70" w:name="_Toc6191"/>
      <w:bookmarkStart w:id="71" w:name="_Toc25563"/>
      <w:bookmarkStart w:id="72" w:name="_Toc22157"/>
      <w:r>
        <w:t>Nghiệp vụ quản lý bán hàng:</w:t>
      </w:r>
      <w:bookmarkEnd w:id="69"/>
      <w:bookmarkEnd w:id="70"/>
      <w:bookmarkEnd w:id="71"/>
      <w:bookmarkEnd w:id="72"/>
    </w:p>
    <w:p>
      <w:pPr>
        <w:spacing w:line="26" w:lineRule="atLeast"/>
        <w:rPr>
          <w:rFonts w:ascii="Times New Roman" w:hAnsi="Times New Roman" w:cs="Times New Roman"/>
          <w:b/>
          <w:bCs/>
          <w:sz w:val="26"/>
          <w:szCs w:val="26"/>
        </w:rPr>
      </w:pPr>
    </w:p>
    <w:p>
      <w:pPr>
        <w:spacing w:line="26" w:lineRule="atLeast"/>
        <w:ind w:firstLine="284"/>
        <w:jc w:val="both"/>
        <w:rPr>
          <w:rFonts w:ascii="Times New Roman" w:hAnsi="Times New Roman" w:cs="Times New Roman"/>
          <w:sz w:val="26"/>
          <w:szCs w:val="26"/>
        </w:rPr>
      </w:pPr>
      <w:r>
        <w:rPr>
          <w:rFonts w:ascii="Times New Roman" w:hAnsi="Times New Roman" w:cs="Times New Roman"/>
          <w:sz w:val="26"/>
          <w:szCs w:val="26"/>
        </w:rPr>
        <w:t>Khi có khách yêu cầu mua hàng, nhân viên tiến hành kiểm tra hàng trong kho theo sản phẩm được yêu cầu.</w:t>
      </w:r>
    </w:p>
    <w:p>
      <w:pPr>
        <w:spacing w:line="26" w:lineRule="atLeast"/>
        <w:ind w:firstLine="284"/>
        <w:rPr>
          <w:rFonts w:ascii="Times New Roman" w:hAnsi="Times New Roman" w:cs="Times New Roman"/>
          <w:sz w:val="26"/>
          <w:szCs w:val="26"/>
        </w:rPr>
      </w:pPr>
      <w:r>
        <w:rPr>
          <w:rFonts w:ascii="Times New Roman" w:hAnsi="Times New Roman" w:cs="Times New Roman"/>
          <w:sz w:val="26"/>
          <w:szCs w:val="26"/>
        </w:rPr>
        <w:t>Quản lý trực tiếp quản lý các công việc về đơn hàng cửa hàng như: lập hóa đơn bán hàng, thống kê doanh thu cửa hàng.</w:t>
      </w:r>
    </w:p>
    <w:p>
      <w:pPr>
        <w:pStyle w:val="259"/>
        <w:numPr>
          <w:ilvl w:val="0"/>
          <w:numId w:val="16"/>
        </w:numPr>
        <w:spacing w:line="26" w:lineRule="atLeast"/>
        <w:rPr>
          <w:bCs/>
        </w:rPr>
      </w:pPr>
      <w:bookmarkStart w:id="73" w:name="_Toc12432"/>
      <w:bookmarkStart w:id="74" w:name="_Toc9753"/>
      <w:bookmarkStart w:id="75" w:name="_Toc10414"/>
      <w:bookmarkStart w:id="76" w:name="_Toc24378"/>
      <w:r>
        <w:rPr>
          <w:bCs/>
          <w:lang w:val="vi-VN"/>
        </w:rPr>
        <w:t>Các phần mềm và công nghệ ứng dụng để thực hiện đề tài</w:t>
      </w:r>
      <w:bookmarkEnd w:id="73"/>
      <w:bookmarkEnd w:id="74"/>
      <w:bookmarkEnd w:id="75"/>
      <w:bookmarkEnd w:id="76"/>
      <w:r>
        <w:rPr>
          <w:bCs/>
          <w:lang w:val="vi-VN"/>
        </w:rPr>
        <w:t xml:space="preserve"> </w:t>
      </w:r>
    </w:p>
    <w:p>
      <w:pPr>
        <w:spacing w:line="26" w:lineRule="atLeast"/>
        <w:rPr>
          <w:lang w:val="vi-VN"/>
        </w:rPr>
      </w:pPr>
      <w:r>
        <w:drawing>
          <wp:anchor distT="0" distB="0" distL="114300" distR="114300" simplePos="0" relativeHeight="251660288" behindDoc="1" locked="0" layoutInCell="1" allowOverlap="1">
            <wp:simplePos x="0" y="0"/>
            <wp:positionH relativeFrom="margin">
              <wp:posOffset>3499485</wp:posOffset>
            </wp:positionH>
            <wp:positionV relativeFrom="paragraph">
              <wp:posOffset>34290</wp:posOffset>
            </wp:positionV>
            <wp:extent cx="857250" cy="46863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2560" cy="471370"/>
                    </a:xfrm>
                    <a:prstGeom prst="rect">
                      <a:avLst/>
                    </a:prstGeom>
                  </pic:spPr>
                </pic:pic>
              </a:graphicData>
            </a:graphic>
          </wp:anchor>
        </w:drawing>
      </w:r>
    </w:p>
    <w:p>
      <w:pPr>
        <w:tabs>
          <w:tab w:val="center" w:pos="5040"/>
        </w:tabs>
        <w:spacing w:line="26" w:lineRule="atLeast"/>
        <w:ind w:firstLine="720"/>
        <w:rPr>
          <w:rFonts w:ascii="Times New Roman" w:hAnsi="Times New Roman" w:cs="Times New Roman"/>
          <w:sz w:val="26"/>
          <w:szCs w:val="26"/>
          <w:lang w:val="vi-VN"/>
        </w:rPr>
      </w:pPr>
      <w:r>
        <w:rPr>
          <w:rFonts w:ascii="Times New Roman" w:hAnsi="Times New Roman" w:cs="Times New Roman"/>
          <w:sz w:val="26"/>
          <w:szCs w:val="26"/>
          <w:lang w:val="vi-VN"/>
        </w:rPr>
        <w:t>- Ngôn ngữ lập trình : PHP</w:t>
      </w:r>
      <w:r>
        <w:rPr>
          <w:rFonts w:ascii="Times New Roman" w:hAnsi="Times New Roman" w:cs="Times New Roman"/>
          <w:sz w:val="26"/>
          <w:szCs w:val="26"/>
          <w:lang w:val="vi-VN"/>
        </w:rPr>
        <w:tab/>
      </w:r>
    </w:p>
    <w:p>
      <w:pPr>
        <w:spacing w:line="26" w:lineRule="atLeast"/>
        <w:rPr>
          <w:rFonts w:ascii="Times New Roman" w:hAnsi="Times New Roman" w:cs="Times New Roman"/>
          <w:sz w:val="26"/>
          <w:szCs w:val="26"/>
          <w:lang w:val="vi-VN"/>
        </w:rPr>
      </w:pPr>
    </w:p>
    <w:p>
      <w:pPr>
        <w:tabs>
          <w:tab w:val="left" w:pos="6180"/>
        </w:tabs>
        <w:spacing w:line="26" w:lineRule="atLeast"/>
        <w:ind w:firstLine="709"/>
        <w:rPr>
          <w:rFonts w:ascii="Times New Roman" w:hAnsi="Times New Roman" w:cs="Times New Roman"/>
          <w:sz w:val="26"/>
          <w:szCs w:val="26"/>
          <w:lang w:val="vi-VN"/>
        </w:rPr>
      </w:pPr>
      <w:r>
        <w:rPr>
          <w:rFonts w:ascii="Times New Roman" w:hAnsi="Times New Roman" w:cs="Times New Roman"/>
          <w:sz w:val="26"/>
          <w:szCs w:val="26"/>
        </w:rPr>
        <w:drawing>
          <wp:anchor distT="0" distB="0" distL="114300" distR="114300" simplePos="0" relativeHeight="251661312" behindDoc="1" locked="0" layoutInCell="1" allowOverlap="1">
            <wp:simplePos x="0" y="0"/>
            <wp:positionH relativeFrom="column">
              <wp:posOffset>3528060</wp:posOffset>
            </wp:positionH>
            <wp:positionV relativeFrom="paragraph">
              <wp:posOffset>86995</wp:posOffset>
            </wp:positionV>
            <wp:extent cx="852805" cy="469265"/>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4210" cy="469817"/>
                    </a:xfrm>
                    <a:prstGeom prst="rect">
                      <a:avLst/>
                    </a:prstGeom>
                  </pic:spPr>
                </pic:pic>
              </a:graphicData>
            </a:graphic>
          </wp:anchor>
        </w:drawing>
      </w:r>
      <w:r>
        <w:rPr>
          <w:rFonts w:ascii="Times New Roman" w:hAnsi="Times New Roman" w:cs="Times New Roman"/>
          <w:sz w:val="26"/>
          <w:szCs w:val="26"/>
        </w:rPr>
        <w:t xml:space="preserve">- </w:t>
      </w:r>
      <w:r>
        <w:rPr>
          <w:rFonts w:ascii="Times New Roman" w:hAnsi="Times New Roman" w:cs="Times New Roman"/>
          <w:sz w:val="26"/>
          <w:szCs w:val="26"/>
          <w:lang w:val="vi-VN"/>
        </w:rPr>
        <w:t>Cơ sở dữ liệu: MySQL</w:t>
      </w:r>
    </w:p>
    <w:p>
      <w:pPr>
        <w:tabs>
          <w:tab w:val="left" w:pos="6180"/>
        </w:tabs>
        <w:spacing w:line="26" w:lineRule="atLeast"/>
        <w:ind w:firstLine="720"/>
        <w:rPr>
          <w:rFonts w:ascii="Times New Roman" w:hAnsi="Times New Roman" w:cs="Times New Roman"/>
          <w:sz w:val="26"/>
          <w:szCs w:val="26"/>
          <w:lang w:val="vi-VN"/>
        </w:rPr>
      </w:pPr>
      <w:r>
        <w:rPr>
          <w:rFonts w:ascii="Times New Roman" w:hAnsi="Times New Roman" w:cs="Times New Roman"/>
          <w:sz w:val="26"/>
          <w:szCs w:val="26"/>
          <w:lang w:val="vi-VN"/>
        </w:rPr>
        <w:tab/>
      </w:r>
    </w:p>
    <w:p>
      <w:pPr>
        <w:spacing w:line="26" w:lineRule="atLeast"/>
        <w:ind w:firstLine="720"/>
        <w:rPr>
          <w:rFonts w:ascii="Times New Roman" w:hAnsi="Times New Roman" w:cs="Times New Roman"/>
          <w:sz w:val="26"/>
          <w:szCs w:val="26"/>
          <w:lang w:val="vi-VN"/>
        </w:rPr>
      </w:pPr>
      <w:r>
        <w:rPr>
          <w:rFonts w:ascii="Times New Roman" w:hAnsi="Times New Roman" w:cs="Times New Roman"/>
          <w:sz w:val="26"/>
          <w:szCs w:val="26"/>
        </w:rPr>
        <w:drawing>
          <wp:anchor distT="0" distB="0" distL="114300" distR="114300" simplePos="0" relativeHeight="251662336" behindDoc="0" locked="0" layoutInCell="1" allowOverlap="1">
            <wp:simplePos x="0" y="0"/>
            <wp:positionH relativeFrom="column">
              <wp:posOffset>3367405</wp:posOffset>
            </wp:positionH>
            <wp:positionV relativeFrom="paragraph">
              <wp:posOffset>133350</wp:posOffset>
            </wp:positionV>
            <wp:extent cx="1249045" cy="379095"/>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t="25480" b="15017"/>
                    <a:stretch>
                      <a:fillRect/>
                    </a:stretch>
                  </pic:blipFill>
                  <pic:spPr>
                    <a:xfrm>
                      <a:off x="0" y="0"/>
                      <a:ext cx="1256195" cy="381252"/>
                    </a:xfrm>
                    <a:prstGeom prst="rect">
                      <a:avLst/>
                    </a:prstGeom>
                    <a:ln>
                      <a:noFill/>
                    </a:ln>
                  </pic:spPr>
                </pic:pic>
              </a:graphicData>
            </a:graphic>
          </wp:anchor>
        </w:drawing>
      </w:r>
    </w:p>
    <w:p>
      <w:pPr>
        <w:spacing w:line="26" w:lineRule="atLeast"/>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Trình biên soạn : </w:t>
      </w:r>
      <w:r>
        <w:rPr>
          <w:rFonts w:ascii="Times New Roman" w:hAnsi="Times New Roman" w:cs="Times New Roman"/>
          <w:sz w:val="26"/>
          <w:szCs w:val="26"/>
        </w:rPr>
        <w:t>V</w:t>
      </w:r>
      <w:r>
        <w:rPr>
          <w:rFonts w:ascii="Times New Roman" w:hAnsi="Times New Roman" w:cs="Times New Roman"/>
          <w:sz w:val="26"/>
          <w:szCs w:val="26"/>
          <w:lang w:val="vi-VN"/>
        </w:rPr>
        <w:t xml:space="preserve">isual </w:t>
      </w:r>
      <w:r>
        <w:rPr>
          <w:rFonts w:ascii="Times New Roman" w:hAnsi="Times New Roman" w:cs="Times New Roman"/>
          <w:sz w:val="26"/>
          <w:szCs w:val="26"/>
        </w:rPr>
        <w:t>S</w:t>
      </w:r>
      <w:r>
        <w:rPr>
          <w:rFonts w:ascii="Times New Roman" w:hAnsi="Times New Roman" w:cs="Times New Roman"/>
          <w:sz w:val="26"/>
          <w:szCs w:val="26"/>
          <w:lang w:val="vi-VN"/>
        </w:rPr>
        <w:t xml:space="preserve">tudio </w:t>
      </w:r>
      <w:r>
        <w:rPr>
          <w:rFonts w:ascii="Times New Roman" w:hAnsi="Times New Roman" w:cs="Times New Roman"/>
          <w:sz w:val="26"/>
          <w:szCs w:val="26"/>
        </w:rPr>
        <w:t>C</w:t>
      </w:r>
      <w:r>
        <w:rPr>
          <w:rFonts w:ascii="Times New Roman" w:hAnsi="Times New Roman" w:cs="Times New Roman"/>
          <w:sz w:val="26"/>
          <w:szCs w:val="26"/>
          <w:lang w:val="vi-VN"/>
        </w:rPr>
        <w:t>ode</w:t>
      </w:r>
    </w:p>
    <w:p>
      <w:pPr>
        <w:spacing w:line="26" w:lineRule="atLeast"/>
        <w:ind w:firstLine="720"/>
        <w:rPr>
          <w:rFonts w:ascii="Times New Roman" w:hAnsi="Times New Roman" w:cs="Times New Roman"/>
          <w:sz w:val="26"/>
          <w:szCs w:val="26"/>
          <w:lang w:val="vi-VN"/>
        </w:rPr>
      </w:pP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drawing>
          <wp:anchor distT="0" distB="0" distL="114300" distR="114300" simplePos="0" relativeHeight="251663360" behindDoc="0" locked="0" layoutInCell="1" allowOverlap="1">
            <wp:simplePos x="0" y="0"/>
            <wp:positionH relativeFrom="column">
              <wp:posOffset>3509645</wp:posOffset>
            </wp:positionH>
            <wp:positionV relativeFrom="paragraph">
              <wp:posOffset>119380</wp:posOffset>
            </wp:positionV>
            <wp:extent cx="980440" cy="316865"/>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rcRect t="19445" b="18591"/>
                    <a:stretch>
                      <a:fillRect/>
                    </a:stretch>
                  </pic:blipFill>
                  <pic:spPr>
                    <a:xfrm>
                      <a:off x="0" y="0"/>
                      <a:ext cx="980440" cy="316865"/>
                    </a:xfrm>
                    <a:prstGeom prst="rect">
                      <a:avLst/>
                    </a:prstGeom>
                    <a:ln>
                      <a:noFill/>
                    </a:ln>
                  </pic:spPr>
                </pic:pic>
              </a:graphicData>
            </a:graphic>
          </wp:anchor>
        </w:drawing>
      </w:r>
    </w:p>
    <w:p>
      <w:pPr>
        <w:spacing w:line="26" w:lineRule="atLeast"/>
        <w:ind w:firstLine="720"/>
        <w:rPr>
          <w:lang w:val="vi-VN"/>
        </w:rPr>
      </w:pPr>
      <w:r>
        <w:rPr>
          <w:rFonts w:ascii="Times New Roman" w:hAnsi="Times New Roman" w:cs="Times New Roman"/>
          <w:sz w:val="26"/>
          <w:szCs w:val="26"/>
          <w:lang w:val="vi-VN"/>
        </w:rPr>
        <w:t>- Chương trình tạo web server: Xampp</w:t>
      </w:r>
    </w:p>
    <w:p>
      <w:pPr>
        <w:spacing w:line="26" w:lineRule="atLeast"/>
        <w:jc w:val="both"/>
        <w:rPr>
          <w:rFonts w:ascii="Times New Roman" w:hAnsi="Times New Roman" w:cs="Times New Roman"/>
          <w:b/>
          <w:bCs/>
          <w:sz w:val="24"/>
          <w:szCs w:val="24"/>
        </w:rPr>
      </w:pPr>
    </w:p>
    <w:p>
      <w:pPr>
        <w:spacing w:line="26" w:lineRule="atLeast"/>
        <w:ind w:firstLine="284"/>
        <w:rPr>
          <w:rFonts w:ascii="Times New Roman" w:hAnsi="Times New Roman" w:cs="Times New Roman"/>
          <w:sz w:val="26"/>
          <w:szCs w:val="26"/>
        </w:rPr>
        <w:sectPr>
          <w:footerReference r:id="rId7" w:type="default"/>
          <w:pgSz w:w="11906" w:h="16838"/>
          <w:pgMar w:top="1440" w:right="1800" w:bottom="1440" w:left="1800" w:header="720" w:footer="720" w:gutter="0"/>
          <w:pgNumType w:start="1"/>
          <w:cols w:space="720" w:num="1"/>
          <w:docGrid w:linePitch="360" w:charSpace="0"/>
        </w:sectPr>
      </w:pPr>
    </w:p>
    <w:p>
      <w:pPr>
        <w:pStyle w:val="288"/>
      </w:pPr>
      <w:bookmarkStart w:id="77" w:name="_Toc73296742"/>
      <w:bookmarkStart w:id="78" w:name="_Toc3969"/>
      <w:bookmarkStart w:id="79" w:name="_Toc8671"/>
      <w:bookmarkStart w:id="80" w:name="_Toc3813"/>
      <w:bookmarkStart w:id="81" w:name="_Toc12396"/>
      <w:r>
        <w:t>Chương 3: CƠ SỞ LÝ THUYẾT</w:t>
      </w:r>
      <w:bookmarkEnd w:id="77"/>
      <w:bookmarkEnd w:id="78"/>
      <w:bookmarkEnd w:id="79"/>
      <w:bookmarkEnd w:id="80"/>
      <w:bookmarkEnd w:id="81"/>
    </w:p>
    <w:p>
      <w:pPr>
        <w:pStyle w:val="259"/>
        <w:numPr>
          <w:ilvl w:val="0"/>
          <w:numId w:val="17"/>
        </w:numPr>
        <w:spacing w:line="26" w:lineRule="atLeast"/>
        <w:outlineLvl w:val="1"/>
      </w:pPr>
      <w:bookmarkStart w:id="82" w:name="_Toc17062"/>
      <w:bookmarkStart w:id="83" w:name="_Toc6049"/>
      <w:bookmarkStart w:id="84" w:name="_Toc73296743"/>
      <w:bookmarkStart w:id="85" w:name="_Toc24637"/>
      <w:bookmarkStart w:id="86" w:name="_Toc26048"/>
      <w:r>
        <w:t>Giới thiệu về lập trình web:</w:t>
      </w:r>
      <w:bookmarkEnd w:id="82"/>
      <w:bookmarkEnd w:id="83"/>
      <w:bookmarkEnd w:id="84"/>
      <w:bookmarkEnd w:id="85"/>
      <w:bookmarkEnd w:id="86"/>
    </w:p>
    <w:p>
      <w:pPr>
        <w:spacing w:line="26" w:lineRule="atLeast"/>
        <w:ind w:firstLine="709"/>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pacing w:val="-1"/>
          <w:sz w:val="26"/>
          <w:szCs w:val="26"/>
          <w:shd w:val="clear" w:color="auto" w:fill="FFFFFF"/>
          <w14:textFill>
            <w14:solidFill>
              <w14:schemeClr w14:val="tx1"/>
            </w14:solidFill>
          </w14:textFill>
        </w:rPr>
        <w:t>Lập trình web là công việc có nhiệm vụ nhận toàn bộ dữ liệu từ bộ phận thiết kế web để chuyển thành một hệ thống website hoàn chỉnh có tương tác với CSDL và tương tác với người dùng dựa trên ngôn ngữ máy tính. Sau khi xây dựng trang web xong thì có thể lập trình viên sẽ được phân công quản trị website, khi đó bạn cần trang bị thêm một vài </w:t>
      </w:r>
      <w:r>
        <w:fldChar w:fldCharType="begin"/>
      </w:r>
      <w:r>
        <w:instrText xml:space="preserve"> HYPERLINK "http://www.ezwebsitemonitoring.com/mot-so-cong-cu-quan-ly-website-tot-nhat-hien-nay/" \t "_blank" </w:instrText>
      </w:r>
      <w:r>
        <w:fldChar w:fldCharType="separate"/>
      </w:r>
      <w:r>
        <w:rPr>
          <w:rStyle w:val="51"/>
          <w:rFonts w:ascii="Times New Roman" w:hAnsi="Times New Roman" w:cs="Times New Roman"/>
          <w:color w:val="000000" w:themeColor="text1"/>
          <w:spacing w:val="-1"/>
          <w:sz w:val="26"/>
          <w:szCs w:val="26"/>
          <w:u w:val="none"/>
          <w:shd w:val="clear" w:color="auto" w:fill="FFFFFF"/>
          <w14:textFill>
            <w14:solidFill>
              <w14:schemeClr w14:val="tx1"/>
            </w14:solidFill>
          </w14:textFill>
        </w:rPr>
        <w:t>công cụ quản trị web</w:t>
      </w:r>
      <w:r>
        <w:rPr>
          <w:rStyle w:val="51"/>
          <w:rFonts w:ascii="Times New Roman" w:hAnsi="Times New Roman" w:cs="Times New Roman"/>
          <w:color w:val="000000" w:themeColor="text1"/>
          <w:spacing w:val="-1"/>
          <w:sz w:val="26"/>
          <w:szCs w:val="26"/>
          <w:u w:val="none"/>
          <w:shd w:val="clear" w:color="auto" w:fill="FFFFFF"/>
          <w14:textFill>
            <w14:solidFill>
              <w14:schemeClr w14:val="tx1"/>
            </w14:solidFill>
          </w14:textFill>
        </w:rPr>
        <w:fldChar w:fldCharType="end"/>
      </w:r>
      <w:r>
        <w:rPr>
          <w:rFonts w:ascii="Times New Roman" w:hAnsi="Times New Roman" w:cs="Times New Roman"/>
          <w:color w:val="000000" w:themeColor="text1"/>
          <w:spacing w:val="-1"/>
          <w:sz w:val="26"/>
          <w:szCs w:val="26"/>
          <w:shd w:val="clear" w:color="auto" w:fill="FFFFFF"/>
          <w14:textFill>
            <w14:solidFill>
              <w14:schemeClr w14:val="tx1"/>
            </w14:solidFill>
          </w14:textFill>
        </w:rPr>
        <w:t>, nhằm giúp cho việc quản trị trở nên dễ dàng hơn. Các công cụ đó sẽ hỗ trợ bạn kiểm tra những lần uptime, downtime, tỷ lệ thoát trang web, nguồn traffic đổ vào website, hoặc tình trạng quá tải băng thông</w:t>
      </w:r>
      <w:r>
        <w:rPr>
          <w:rFonts w:ascii="Times New Roman" w:hAnsi="Times New Roman" w:cs="Times New Roman"/>
          <w:color w:val="000000" w:themeColor="text1"/>
          <w:sz w:val="26"/>
          <w:szCs w:val="26"/>
          <w14:textFill>
            <w14:solidFill>
              <w14:schemeClr w14:val="tx1"/>
            </w14:solidFill>
          </w14:textFill>
        </w:rPr>
        <w:t>.</w:t>
      </w:r>
    </w:p>
    <w:p>
      <w:pPr>
        <w:spacing w:line="26" w:lineRule="atLeast"/>
        <w:ind w:firstLine="720"/>
        <w:rPr>
          <w:rFonts w:ascii="Times New Roman" w:hAnsi="Times New Roman" w:cs="Times New Roman"/>
          <w:bCs/>
          <w:sz w:val="28"/>
          <w:szCs w:val="28"/>
        </w:rPr>
      </w:pPr>
      <w:r>
        <w:rPr>
          <w:rFonts w:ascii="Times New Roman" w:hAnsi="Times New Roman" w:cs="Times New Roman"/>
          <w:color w:val="000000" w:themeColor="text1"/>
          <w:spacing w:val="-1"/>
          <w:sz w:val="26"/>
          <w:szCs w:val="26"/>
          <w:shd w:val="clear" w:color="auto" w:fill="FFFFFF"/>
          <w14:textFill>
            <w14:solidFill>
              <w14:schemeClr w14:val="tx1"/>
            </w14:solidFill>
          </w14:textFill>
        </w:rPr>
        <w:t>Lập trình web bao gồm bao gồm 3 loại chính</w:t>
      </w:r>
      <w:r>
        <w:rPr>
          <w:rFonts w:ascii="Times New Roman" w:hAnsi="Times New Roman" w:cs="Times New Roman"/>
          <w:color w:val="000000" w:themeColor="text1"/>
          <w:sz w:val="26"/>
          <w:szCs w:val="26"/>
          <w14:textFill>
            <w14:solidFill>
              <w14:schemeClr w14:val="tx1"/>
            </w14:solidFill>
          </w14:textFill>
        </w:rPr>
        <w:t>: Font-end (giao diện người dùng), Back-end (xử lý dữ kiện phí sever) và Fullstack (gồm 2 loại lập trình trên).</w:t>
      </w:r>
    </w:p>
    <w:p>
      <w:pPr>
        <w:pStyle w:val="289"/>
        <w:numPr>
          <w:ilvl w:val="1"/>
          <w:numId w:val="18"/>
        </w:numPr>
      </w:pPr>
      <w:bookmarkStart w:id="87" w:name="_Toc8377"/>
      <w:bookmarkStart w:id="88" w:name="_Toc73296744"/>
      <w:bookmarkStart w:id="89" w:name="_Toc21215"/>
      <w:bookmarkStart w:id="90" w:name="_Toc29897"/>
      <w:bookmarkStart w:id="91" w:name="_Toc12936"/>
      <w:r>
        <w:t>Lập trình font-end</w:t>
      </w:r>
      <w:bookmarkEnd w:id="87"/>
      <w:bookmarkEnd w:id="88"/>
      <w:bookmarkEnd w:id="89"/>
      <w:bookmarkEnd w:id="90"/>
      <w:bookmarkEnd w:id="91"/>
    </w:p>
    <w:p>
      <w:pPr>
        <w:spacing w:line="26" w:lineRule="atLeast"/>
        <w:ind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r>
        <w:rPr>
          <w:rFonts w:ascii="Times New Roman" w:hAnsi="Times New Roman" w:cs="Times New Roman"/>
          <w:color w:val="000000" w:themeColor="text1"/>
          <w:sz w:val="26"/>
          <w:szCs w:val="26"/>
          <w14:textFill>
            <w14:solidFill>
              <w14:schemeClr w14:val="tx1"/>
            </w14:solidFill>
          </w14:textFill>
        </w:rPr>
        <w:t xml:space="preserve"> </w:t>
      </w:r>
    </w:p>
    <w:p>
      <w:pPr>
        <w:pStyle w:val="85"/>
        <w:shd w:val="clear" w:color="auto" w:fill="FFFFFF"/>
        <w:spacing w:beforeAutospacing="0" w:after="255" w:afterAutospacing="0" w:line="26" w:lineRule="atLeast"/>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Nhiệm vụ của Front-End là tạo ra giao diện của một trang web và kiến trúc những trải nghiệm của người dùng.</w:t>
      </w:r>
    </w:p>
    <w:p>
      <w:pPr>
        <w:pStyle w:val="85"/>
        <w:shd w:val="clear" w:color="auto" w:fill="FFFFFF"/>
        <w:spacing w:beforeAutospacing="0" w:after="255" w:afterAutospacing="0" w:line="26" w:lineRule="atLeast"/>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Các công cụ chính để thực hiện mục tiêu đó là</w:t>
      </w:r>
    </w:p>
    <w:p>
      <w:pPr>
        <w:numPr>
          <w:ilvl w:val="0"/>
          <w:numId w:val="19"/>
        </w:numPr>
        <w:shd w:val="clear" w:color="auto" w:fill="FFFFFF"/>
        <w:spacing w:before="100" w:beforeAutospacing="1" w:after="100" w:afterAutospacing="1" w:line="26"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HTML, CSS, và ngôn ngữ lập trình JavaScript. Có thể nói đây làm bộ ba không thể tách rời ở giao diện một website.</w:t>
      </w:r>
    </w:p>
    <w:p>
      <w:pPr>
        <w:numPr>
          <w:ilvl w:val="0"/>
          <w:numId w:val="19"/>
        </w:numPr>
        <w:shd w:val="clear" w:color="auto" w:fill="FFFFFF"/>
        <w:spacing w:before="100" w:beforeAutospacing="1" w:after="100" w:afterAutospacing="1" w:line="26"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framework hỗ trợ như ReactJS, AngularJS, VueJS hay các thư viện Jquery, Bootstrap </w:t>
      </w:r>
    </w:p>
    <w:p>
      <w:pPr>
        <w:spacing w:line="26" w:lineRule="atLeast"/>
        <w:ind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Và nổi bật nhất trong những năm gần đây với sự xuất hiện của framework ReactJS với các ưu điểm vượt đội sẽ và đang là một trong những công nghệ tốt nhất cho website trong tương lai.</w:t>
      </w:r>
    </w:p>
    <w:p>
      <w:pPr>
        <w:pStyle w:val="289"/>
        <w:numPr>
          <w:ilvl w:val="1"/>
          <w:numId w:val="18"/>
        </w:numPr>
      </w:pPr>
      <w:bookmarkStart w:id="92" w:name="_Toc73296745"/>
      <w:bookmarkStart w:id="93" w:name="_Toc2261"/>
      <w:bookmarkStart w:id="94" w:name="_Toc5546"/>
      <w:bookmarkStart w:id="95" w:name="_Toc1002"/>
      <w:bookmarkStart w:id="96" w:name="_Toc15029"/>
      <w:r>
        <w:t>Lập trình phía server (Back-end)</w:t>
      </w:r>
      <w:bookmarkEnd w:id="92"/>
      <w:bookmarkEnd w:id="93"/>
      <w:bookmarkEnd w:id="94"/>
      <w:bookmarkEnd w:id="95"/>
      <w:bookmarkEnd w:id="96"/>
    </w:p>
    <w:p>
      <w:pPr>
        <w:pStyle w:val="250"/>
        <w:spacing w:line="26" w:lineRule="atLeast"/>
        <w:ind w:left="0" w:firstLine="567"/>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Phần back end của một trang web bao gồm một máy chủ, một ứng dụng, và một cơ sở dữ liệu. Một lập trình viên back-end xây dựng và duy trì công nghệ mà sức mạnh của những thành phần đó, cho phép phần giao diện người dùng của trang web có thể tồn tại được.</w:t>
      </w:r>
      <w:r>
        <w:rPr>
          <w:rFonts w:ascii="Times New Roman" w:hAnsi="Times New Roman" w:cs="Times New Roman"/>
          <w:color w:val="000000" w:themeColor="text1"/>
          <w:sz w:val="26"/>
          <w:szCs w:val="26"/>
          <w14:textFill>
            <w14:solidFill>
              <w14:schemeClr w14:val="tx1"/>
            </w14:solidFill>
          </w14:textFill>
        </w:rPr>
        <w:t xml:space="preserve"> </w:t>
      </w:r>
    </w:p>
    <w:p>
      <w:pPr>
        <w:pStyle w:val="85"/>
        <w:shd w:val="clear" w:color="auto" w:fill="FFFFFF"/>
        <w:spacing w:beforeAutospacing="0" w:after="255" w:afterAutospacing="0" w:line="26" w:lineRule="atLeast"/>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Nhiệm vụ chính của Back-end là kết nối người dùng với máy chủ, kết nối giao diện website với cơ sở dữ liệu, xử lý thông tin.</w:t>
      </w:r>
    </w:p>
    <w:p>
      <w:pPr>
        <w:pStyle w:val="85"/>
        <w:shd w:val="clear" w:color="auto" w:fill="FFFFFF"/>
        <w:spacing w:beforeAutospacing="0" w:after="255" w:afterAutospacing="0" w:line="26" w:lineRule="atLeast"/>
        <w:ind w:firstLine="567"/>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Các công cụ lập trình back-end:</w:t>
      </w:r>
    </w:p>
    <w:p>
      <w:pPr>
        <w:numPr>
          <w:ilvl w:val="0"/>
          <w:numId w:val="20"/>
        </w:numPr>
        <w:shd w:val="clear" w:color="auto" w:fill="FFFFFF"/>
        <w:spacing w:before="100" w:beforeAutospacing="1" w:after="100" w:afterAutospacing="1" w:line="26"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Ngôn ngữ lập trình ba</w:t>
      </w:r>
      <w:r>
        <w:rPr>
          <w:rFonts w:hint="default" w:ascii="Times New Roman" w:hAnsi="Times New Roman" w:cs="Times New Roman"/>
          <w:color w:val="000000" w:themeColor="text1"/>
          <w:sz w:val="26"/>
          <w:szCs w:val="26"/>
          <w:lang w:val="en-US"/>
          <w14:textFill>
            <w14:solidFill>
              <w14:schemeClr w14:val="tx1"/>
            </w14:solidFill>
          </w14:textFill>
        </w:rPr>
        <w:t>ck</w:t>
      </w:r>
      <w:r>
        <w:rPr>
          <w:rFonts w:ascii="Times New Roman" w:hAnsi="Times New Roman" w:cs="Times New Roman"/>
          <w:color w:val="000000" w:themeColor="text1"/>
          <w:sz w:val="26"/>
          <w:szCs w:val="26"/>
          <w14:textFill>
            <w14:solidFill>
              <w14:schemeClr w14:val="tx1"/>
            </w14:solidFill>
          </w14:textFill>
        </w:rPr>
        <w:t>-end: PHP, JAVA, C#, Ruby …</w:t>
      </w:r>
    </w:p>
    <w:p>
      <w:pPr>
        <w:spacing w:line="26" w:lineRule="atLeast"/>
        <w:ind w:firstLine="567"/>
        <w:rPr>
          <w:rFonts w:ascii="Times New Roman" w:hAnsi="Times New Roman" w:cs="Times New Roman"/>
          <w:sz w:val="26"/>
          <w:szCs w:val="26"/>
        </w:rPr>
      </w:pPr>
      <w:r>
        <w:rPr>
          <w:rFonts w:ascii="Times New Roman" w:hAnsi="Times New Roman" w:cs="Times New Roman"/>
          <w:sz w:val="26"/>
          <w:szCs w:val="26"/>
        </w:rPr>
        <w:t>Hệ quản trị cơ sở dữ liệu: MySQL, SQL server, Oracle …</w:t>
      </w:r>
    </w:p>
    <w:p>
      <w:pPr>
        <w:pStyle w:val="259"/>
      </w:pPr>
      <w:bookmarkStart w:id="97" w:name="_Toc1843"/>
      <w:bookmarkStart w:id="98" w:name="_Toc73296746"/>
      <w:r>
        <w:t>HTML, CSS, Javascript:</w:t>
      </w:r>
      <w:bookmarkEnd w:id="97"/>
      <w:bookmarkEnd w:id="98"/>
    </w:p>
    <w:p>
      <w:pPr>
        <w:pStyle w:val="289"/>
        <w:numPr>
          <w:ilvl w:val="1"/>
          <w:numId w:val="11"/>
        </w:numPr>
      </w:pPr>
      <w:bookmarkStart w:id="99" w:name="_Toc26695"/>
      <w:bookmarkStart w:id="100" w:name="_Toc24357"/>
      <w:bookmarkStart w:id="101" w:name="_Toc18099"/>
      <w:bookmarkStart w:id="102" w:name="_Toc73296747"/>
      <w:bookmarkStart w:id="103" w:name="_Toc8892"/>
      <w:r>
        <w:t>HTML</w:t>
      </w:r>
      <w:bookmarkEnd w:id="99"/>
      <w:bookmarkEnd w:id="100"/>
      <w:bookmarkEnd w:id="101"/>
      <w:bookmarkEnd w:id="102"/>
      <w:bookmarkEnd w:id="103"/>
    </w:p>
    <w:p>
      <w:pPr>
        <w:pStyle w:val="259"/>
        <w:numPr>
          <w:ilvl w:val="0"/>
          <w:numId w:val="0"/>
        </w:numPr>
      </w:pPr>
    </w:p>
    <w:p>
      <w:pPr>
        <w:spacing w:line="26" w:lineRule="atLeast"/>
        <w:ind w:firstLine="720"/>
        <w:rPr>
          <w:rFonts w:ascii="Times New Roman" w:hAnsi="Times New Roman" w:cs="Times New Roman"/>
          <w:color w:val="333333"/>
          <w:sz w:val="26"/>
          <w:szCs w:val="26"/>
          <w:shd w:val="clear" w:color="auto" w:fill="FFFFFF"/>
        </w:rPr>
      </w:pPr>
      <w:r>
        <w:rPr>
          <w:rFonts w:ascii="Times New Roman" w:hAnsi="Times New Roman" w:cs="Times New Roman"/>
          <w:color w:val="auto"/>
          <w:sz w:val="26"/>
          <w:szCs w:val="26"/>
          <w:shd w:val="clear" w:color="auto" w:fill="FFFFFF"/>
        </w:rPr>
        <w:t>HTML là chữ viết tắt của </w:t>
      </w:r>
      <w:r>
        <w:rPr>
          <w:rStyle w:val="92"/>
          <w:rFonts w:ascii="Times New Roman" w:hAnsi="Times New Roman" w:cs="Times New Roman"/>
          <w:b w:val="0"/>
          <w:bCs w:val="0"/>
          <w:color w:val="auto"/>
          <w:sz w:val="26"/>
          <w:szCs w:val="26"/>
          <w:shd w:val="clear" w:color="auto" w:fill="FFFFFF"/>
        </w:rPr>
        <w:t>HyperText Markup Language</w:t>
      </w:r>
      <w:r>
        <w:rPr>
          <w:rFonts w:ascii="Times New Roman" w:hAnsi="Times New Roman" w:cs="Times New Roman"/>
          <w:color w:val="auto"/>
          <w:sz w:val="26"/>
          <w:szCs w:val="26"/>
          <w:shd w:val="clear" w:color="auto" w:fill="FFFFFF"/>
        </w:rPr>
        <w:t>, có nghĩa là </w:t>
      </w:r>
      <w:r>
        <w:rPr>
          <w:rStyle w:val="92"/>
          <w:rFonts w:ascii="Times New Roman" w:hAnsi="Times New Roman" w:cs="Times New Roman"/>
          <w:b w:val="0"/>
          <w:bCs w:val="0"/>
          <w:color w:val="auto"/>
          <w:sz w:val="26"/>
          <w:szCs w:val="26"/>
          <w:shd w:val="clear" w:color="auto" w:fill="FFFFFF"/>
        </w:rPr>
        <w:t>ngôn ngữ đánh dấu siêu văn bản</w:t>
      </w:r>
      <w:r>
        <w:rPr>
          <w:rFonts w:ascii="Times New Roman" w:hAnsi="Times New Roman" w:cs="Times New Roman"/>
          <w:color w:val="auto"/>
          <w:sz w:val="26"/>
          <w:szCs w:val="26"/>
          <w:shd w:val="clear" w:color="auto" w:fill="FFFFFF"/>
        </w:rPr>
        <w:t xml:space="preserve"> là một sự định dạng để báo cho trình duyệt Web (Web browser) biết cách hiển thị một trang Web. Các trang Web thực ra không có gì khách ngoài văn bản cùng với các thẻ (tag) HTML, được sắp xếp đúng cách hoặc các đoạn mã để trình duyệt Web biết cách để thông dịch và hiển thị chúng lên màn hình</w:t>
      </w:r>
      <w:r>
        <w:rPr>
          <w:rFonts w:ascii="Times New Roman" w:hAnsi="Times New Roman" w:cs="Times New Roman"/>
          <w:color w:val="333333"/>
          <w:sz w:val="26"/>
          <w:szCs w:val="26"/>
          <w:shd w:val="clear" w:color="auto" w:fill="FFFFFF"/>
        </w:rPr>
        <w:t>.</w:t>
      </w:r>
    </w:p>
    <w:p>
      <w:pPr>
        <w:spacing w:line="26" w:lineRule="atLeast"/>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Siêu văn bản (HyperText): HTML cho phép liên kết nhiều trang văn bản rải rác khắp nơi trên Internet. 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ra ngoài khuôn khổ khái niệm văn bản cổ điển.</w:t>
      </w:r>
    </w:p>
    <w:p>
      <w:pPr>
        <w:spacing w:line="26" w:lineRule="atLeast"/>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Văn bản (Text): HTML đầu tiên và trước hết là trình bày văn bản và dựa trên nền tảng là một văn bản. </w:t>
      </w:r>
    </w:p>
    <w:p>
      <w:pPr>
        <w:spacing w:line="26" w:lineRule="atLeast"/>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Đánh dấu (Makeup): HTML là ngôn ngữ của các thẻ đánh dấu. Tag các thẻ này xác định cách thức trình bày đoạn văn bản tương ứng trên màn hình.</w:t>
      </w:r>
    </w:p>
    <w:p>
      <w:pPr>
        <w:spacing w:line="26" w:lineRule="atLeast"/>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Ngôn ngữ (Language): HTML là ngôn ngữ tương tự như các ngôn ngữ lập trình, tuy nhiên đơn giản hơn. Nó có cú pháp chặt chẽ để viết các lệnh thực hiện việc trình diễn văn bản. Các từ khóa có ý nghĩa xác định được cộng đồng Interne thừa nhận và sử dụng.</w:t>
      </w:r>
    </w:p>
    <w:p>
      <w:pPr>
        <w:spacing w:line="26" w:lineRule="atLeast"/>
        <w:ind w:firstLine="360"/>
        <w:jc w:val="both"/>
        <w:rPr>
          <w:rFonts w:ascii="Times New Roman" w:hAnsi="Times New Roman" w:cs="Times New Roman"/>
          <w:color w:val="000000"/>
          <w:sz w:val="26"/>
          <w:szCs w:val="26"/>
          <w:shd w:val="clear" w:color="auto" w:fill="FFFFFF"/>
        </w:rPr>
      </w:pPr>
    </w:p>
    <w:p>
      <w:pPr>
        <w:pStyle w:val="289"/>
        <w:numPr>
          <w:ilvl w:val="1"/>
          <w:numId w:val="21"/>
        </w:numPr>
      </w:pPr>
      <w:bookmarkStart w:id="104" w:name="_Toc73296748"/>
      <w:bookmarkStart w:id="105" w:name="_Toc31973"/>
      <w:bookmarkStart w:id="106" w:name="_Toc32594"/>
      <w:bookmarkStart w:id="107" w:name="_Toc9930"/>
      <w:bookmarkStart w:id="108" w:name="_Toc26533"/>
      <w:r>
        <w:t>CSS</w:t>
      </w:r>
      <w:bookmarkEnd w:id="104"/>
      <w:bookmarkEnd w:id="105"/>
      <w:bookmarkEnd w:id="106"/>
      <w:bookmarkEnd w:id="107"/>
      <w:bookmarkEnd w:id="108"/>
    </w:p>
    <w:p>
      <w:pPr>
        <w:spacing w:line="26" w:lineRule="atLeast"/>
        <w:ind w:firstLine="720"/>
        <w:jc w:val="both"/>
        <w:rPr>
          <w:rFonts w:ascii="Times New Roman" w:hAnsi="Times New Roman" w:cs="Times New Roman"/>
          <w:color w:val="000000"/>
          <w:sz w:val="26"/>
          <w:szCs w:val="26"/>
          <w:shd w:val="clear" w:color="auto" w:fill="FFFFFF"/>
        </w:rPr>
      </w:pPr>
      <w:r>
        <w:rPr>
          <w:rStyle w:val="92"/>
          <w:rFonts w:ascii="Times New Roman" w:hAnsi="Times New Roman" w:cs="Times New Roman"/>
          <w:b w:val="0"/>
          <w:bCs w:val="0"/>
          <w:color w:val="000000"/>
          <w:sz w:val="26"/>
          <w:szCs w:val="26"/>
          <w:shd w:val="clear" w:color="auto" w:fill="FFFFFF"/>
        </w:rPr>
        <w:t>CSS</w:t>
      </w:r>
      <w:r>
        <w:rPr>
          <w:rFonts w:ascii="Times New Roman" w:hAnsi="Times New Roman" w:cs="Times New Roman"/>
          <w:color w:val="000000"/>
          <w:sz w:val="26"/>
          <w:szCs w:val="26"/>
          <w:shd w:val="clear" w:color="auto" w:fill="FFFFFF"/>
        </w:rPr>
        <w:t> là ngôn ngữ tạo phong cách cho trang web – Cascading Style Sheet language. Nó dùng để tạo phong cách và định kiểu cho những yếu tố được viết dưới dạng ngôn ngữ đánh dấu, như là </w:t>
      </w:r>
      <w:r>
        <w:fldChar w:fldCharType="begin"/>
      </w:r>
      <w:r>
        <w:instrText xml:space="preserve"> HYPERLINK "https://www.hostinger.vn/huong-dan/html-la-gi/" </w:instrText>
      </w:r>
      <w:r>
        <w:fldChar w:fldCharType="separate"/>
      </w:r>
      <w:r>
        <w:rPr>
          <w:rStyle w:val="51"/>
          <w:rFonts w:ascii="Times New Roman" w:hAnsi="Times New Roman" w:cs="Times New Roman"/>
          <w:color w:val="000000"/>
          <w:sz w:val="26"/>
          <w:szCs w:val="26"/>
          <w:u w:val="none"/>
          <w:shd w:val="clear" w:color="auto" w:fill="FFFFFF"/>
        </w:rPr>
        <w:t>HTML</w:t>
      </w:r>
      <w:r>
        <w:rPr>
          <w:rStyle w:val="51"/>
          <w:rFonts w:ascii="Times New Roman" w:hAnsi="Times New Roman" w:cs="Times New Roman"/>
          <w:color w:val="000000"/>
          <w:sz w:val="26"/>
          <w:szCs w:val="26"/>
          <w:u w:val="none"/>
          <w:shd w:val="clear" w:color="auto" w:fill="FFFFFF"/>
        </w:rPr>
        <w:fldChar w:fldCharType="end"/>
      </w:r>
      <w:r>
        <w:rPr>
          <w:rFonts w:ascii="Times New Roman" w:hAnsi="Times New Roman" w:cs="Times New Roman"/>
          <w:color w:val="000000"/>
          <w:sz w:val="26"/>
          <w:szCs w:val="26"/>
          <w:shd w:val="clear" w:color="auto" w:fill="FFFFFF"/>
        </w:rPr>
        <w:t>. Có thể điều khiển định dạng của nhiều trang web cùng lúc để tiết kiệm công sức cho người viết web. Phân biệt cách hiển thị của trang web với nội dung chính của trang bằng cách điều khiển bố cục, màu sắc, và font chữ.</w:t>
      </w:r>
    </w:p>
    <w:p>
      <w:pPr>
        <w:spacing w:line="26" w:lineRule="atLeast"/>
        <w:ind w:firstLine="720"/>
        <w:jc w:val="both"/>
        <w:rPr>
          <w:rFonts w:ascii="Times New Roman" w:hAnsi="Times New Roman" w:cs="Times New Roman"/>
          <w:color w:val="000000"/>
          <w:sz w:val="26"/>
          <w:szCs w:val="26"/>
          <w:shd w:val="clear" w:color="auto" w:fill="FFFFFF"/>
        </w:rPr>
      </w:pPr>
    </w:p>
    <w:p>
      <w:pPr>
        <w:pStyle w:val="289"/>
        <w:numPr>
          <w:ilvl w:val="1"/>
          <w:numId w:val="21"/>
        </w:numPr>
      </w:pPr>
      <w:bookmarkStart w:id="109" w:name="_Toc23424"/>
      <w:bookmarkStart w:id="110" w:name="_Toc22033"/>
      <w:bookmarkStart w:id="111" w:name="_Toc25592"/>
      <w:bookmarkStart w:id="112" w:name="_Toc73296749"/>
      <w:bookmarkStart w:id="113" w:name="_Toc5772"/>
      <w:r>
        <w:t>Javascript</w:t>
      </w:r>
      <w:bookmarkEnd w:id="109"/>
      <w:bookmarkEnd w:id="110"/>
      <w:bookmarkEnd w:id="111"/>
      <w:bookmarkEnd w:id="112"/>
      <w:bookmarkEnd w:id="113"/>
    </w:p>
    <w:p>
      <w:pPr>
        <w:pStyle w:val="85"/>
        <w:shd w:val="clear" w:color="auto" w:fill="FFFFFF"/>
        <w:spacing w:beforeAutospacing="0" w:afterAutospacing="0" w:line="26" w:lineRule="atLeast"/>
        <w:ind w:firstLine="360"/>
        <w:jc w:val="both"/>
        <w:rPr>
          <w:sz w:val="26"/>
          <w:szCs w:val="26"/>
        </w:rPr>
      </w:pPr>
      <w:r>
        <w:rPr>
          <w:sz w:val="26"/>
          <w:szCs w:val="26"/>
        </w:rPr>
        <w:t>JavaScript là một ngôn ngữ lập trình của HTML và WEB. Nó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85"/>
        <w:shd w:val="clear" w:color="auto" w:fill="FFFFFF"/>
        <w:spacing w:beforeAutospacing="0" w:afterAutospacing="0" w:line="26" w:lineRule="atLeast"/>
        <w:ind w:firstLine="360"/>
        <w:jc w:val="both"/>
        <w:rPr>
          <w:sz w:val="26"/>
          <w:szCs w:val="26"/>
        </w:rPr>
      </w:pPr>
      <w:r>
        <w:rPr>
          <w:sz w:val="26"/>
          <w:szCs w:val="26"/>
        </w:rPr>
        <w:t>JavaScript được biết đến đầu tiên với tên Mocha, và sau đó là LiveScript, nhưng Hãng Netscape thay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pPr>
        <w:pStyle w:val="85"/>
        <w:shd w:val="clear" w:color="auto" w:fill="FFFFFF"/>
        <w:spacing w:beforeAutospacing="0" w:afterAutospacing="0" w:line="26" w:lineRule="atLeast"/>
        <w:jc w:val="both"/>
        <w:rPr>
          <w:sz w:val="26"/>
          <w:szCs w:val="26"/>
        </w:rPr>
      </w:pPr>
      <w:r>
        <w:rPr>
          <w:sz w:val="26"/>
          <w:szCs w:val="26"/>
        </w:rPr>
        <w:t>ECMA-262 Specification định nghĩa một phiên bản chuẩn của ngôn ngữ JavaScript như sau:</w:t>
      </w:r>
    </w:p>
    <w:p>
      <w:pPr>
        <w:pStyle w:val="85"/>
        <w:shd w:val="clear" w:color="auto" w:fill="FFFFFF"/>
        <w:spacing w:beforeAutospacing="0" w:afterAutospacing="0" w:line="26" w:lineRule="atLeast"/>
        <w:ind w:firstLine="360"/>
        <w:jc w:val="both"/>
        <w:rPr>
          <w:sz w:val="26"/>
          <w:szCs w:val="26"/>
        </w:rPr>
      </w:pPr>
      <w:r>
        <w:rPr>
          <w:sz w:val="26"/>
          <w:szCs w:val="26"/>
        </w:rPr>
        <w:t>- JavaScript là một ngôn ngữ chương trình thông dịch, nhẹ.</w:t>
      </w:r>
    </w:p>
    <w:p>
      <w:pPr>
        <w:pStyle w:val="85"/>
        <w:shd w:val="clear" w:color="auto" w:fill="FFFFFF"/>
        <w:spacing w:beforeAutospacing="0" w:afterAutospacing="0" w:line="26" w:lineRule="atLeast"/>
        <w:ind w:firstLine="360"/>
        <w:jc w:val="both"/>
        <w:rPr>
          <w:sz w:val="26"/>
          <w:szCs w:val="26"/>
        </w:rPr>
      </w:pPr>
      <w:r>
        <w:rPr>
          <w:sz w:val="26"/>
          <w:szCs w:val="26"/>
        </w:rPr>
        <w:t>- Được thiết kế để tạo các ứng dụng mạng trung tâm.</w:t>
      </w:r>
    </w:p>
    <w:p>
      <w:pPr>
        <w:pStyle w:val="85"/>
        <w:shd w:val="clear" w:color="auto" w:fill="FFFFFF"/>
        <w:spacing w:beforeAutospacing="0" w:afterAutospacing="0" w:line="26" w:lineRule="atLeast"/>
        <w:ind w:firstLine="360"/>
        <w:jc w:val="both"/>
        <w:rPr>
          <w:sz w:val="26"/>
          <w:szCs w:val="26"/>
        </w:rPr>
      </w:pPr>
      <w:r>
        <w:rPr>
          <w:sz w:val="26"/>
          <w:szCs w:val="26"/>
        </w:rPr>
        <w:t>- Bổ sung và tích hợp với Java.</w:t>
      </w:r>
    </w:p>
    <w:p>
      <w:pPr>
        <w:pStyle w:val="85"/>
        <w:shd w:val="clear" w:color="auto" w:fill="FFFFFF"/>
        <w:spacing w:beforeAutospacing="0" w:afterAutospacing="0" w:line="26" w:lineRule="atLeast"/>
        <w:ind w:firstLine="360"/>
        <w:jc w:val="both"/>
        <w:rPr>
          <w:sz w:val="26"/>
          <w:szCs w:val="26"/>
        </w:rPr>
      </w:pPr>
      <w:r>
        <w:rPr>
          <w:sz w:val="26"/>
          <w:szCs w:val="26"/>
        </w:rPr>
        <w:t>- Bổ sung và tích hợp với HTML.</w:t>
      </w:r>
    </w:p>
    <w:p>
      <w:pPr>
        <w:pStyle w:val="85"/>
        <w:shd w:val="clear" w:color="auto" w:fill="FFFFFF"/>
        <w:spacing w:beforeAutospacing="0" w:afterAutospacing="0" w:line="26" w:lineRule="atLeast"/>
        <w:ind w:firstLine="360"/>
        <w:jc w:val="both"/>
        <w:rPr>
          <w:sz w:val="26"/>
          <w:szCs w:val="26"/>
        </w:rPr>
      </w:pPr>
      <w:r>
        <w:rPr>
          <w:sz w:val="26"/>
          <w:szCs w:val="26"/>
        </w:rPr>
        <w:t>- Mở và đa nền tảng.</w:t>
      </w:r>
    </w:p>
    <w:p>
      <w:pPr>
        <w:pStyle w:val="85"/>
        <w:shd w:val="clear" w:color="auto" w:fill="FFFFFF"/>
        <w:spacing w:beforeAutospacing="0" w:afterAutospacing="0" w:line="26" w:lineRule="atLeast"/>
        <w:ind w:firstLine="360"/>
        <w:jc w:val="both"/>
        <w:rPr>
          <w:sz w:val="26"/>
          <w:szCs w:val="26"/>
        </w:rPr>
      </w:pPr>
    </w:p>
    <w:p>
      <w:pPr>
        <w:pStyle w:val="259"/>
        <w:numPr>
          <w:ilvl w:val="0"/>
          <w:numId w:val="18"/>
        </w:numPr>
        <w:spacing w:line="26" w:lineRule="atLeast"/>
        <w:outlineLvl w:val="1"/>
      </w:pPr>
      <w:bookmarkStart w:id="114" w:name="_Toc15139"/>
      <w:bookmarkStart w:id="115" w:name="_Toc2502"/>
      <w:bookmarkStart w:id="116" w:name="_Toc73296750"/>
      <w:bookmarkStart w:id="117" w:name="_Toc30048"/>
      <w:bookmarkStart w:id="118" w:name="_Toc19342"/>
      <w:r>
        <w:t>Ngôn ngữ lập trình PHP:</w:t>
      </w:r>
      <w:bookmarkEnd w:id="114"/>
      <w:bookmarkEnd w:id="115"/>
      <w:bookmarkEnd w:id="116"/>
      <w:bookmarkEnd w:id="117"/>
      <w:bookmarkEnd w:id="118"/>
    </w:p>
    <w:p>
      <w:pPr>
        <w:spacing w:line="26" w:lineRule="atLeast"/>
        <w:ind w:firstLine="36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PHP (viết tắt của Hypertext Preprocessor) là một ngôn ngữ lập trình kịch bản (scripting language), một loại mã lệnh chủ yếu được dùng để phát triển các trang web động. Khác với các ngôn ngữ client-side, như Javascript, mã lệnh PHP được thực thi ở phía server sau đó mã HTML, được trả về cho trình duyệt (client).</w:t>
      </w:r>
    </w:p>
    <w:p>
      <w:pPr>
        <w:spacing w:line="26" w:lineRule="atLeast"/>
        <w:ind w:firstLine="36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PHP cho phép xây dựng ứng dụng web trên mạng internet tương tác với mọi cơ sở dữ liệu như: MySQL, Oracle, … Ngôn ngữ lập trình PHP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phổ biến nhất thế giới.</w:t>
      </w:r>
    </w:p>
    <w:p>
      <w:pPr>
        <w:spacing w:line="26" w:lineRule="atLeast"/>
        <w:ind w:firstLine="360"/>
        <w:rPr>
          <w:rFonts w:ascii="Times New Roman" w:hAnsi="Times New Roman" w:cs="Times New Roman"/>
          <w:color w:val="000000"/>
          <w:sz w:val="26"/>
          <w:szCs w:val="26"/>
          <w:shd w:val="clear" w:color="auto" w:fill="FFFFFF"/>
        </w:rPr>
      </w:pPr>
    </w:p>
    <w:p>
      <w:pPr>
        <w:spacing w:line="26" w:lineRule="atLeast"/>
        <w:ind w:firstLine="360"/>
        <w:rPr>
          <w:rFonts w:ascii="Times New Roman" w:hAnsi="Times New Roman" w:cs="Times New Roman"/>
          <w:color w:val="000000"/>
          <w:sz w:val="26"/>
          <w:szCs w:val="26"/>
          <w:shd w:val="clear" w:color="auto" w:fill="FFFFFF"/>
        </w:rPr>
      </w:pPr>
    </w:p>
    <w:p>
      <w:pPr>
        <w:pStyle w:val="289"/>
        <w:numPr>
          <w:ilvl w:val="1"/>
          <w:numId w:val="18"/>
        </w:numPr>
      </w:pPr>
      <w:bookmarkStart w:id="119" w:name="_Toc73296751"/>
      <w:bookmarkStart w:id="120" w:name="_Toc26997"/>
      <w:bookmarkStart w:id="121" w:name="_Toc3341"/>
      <w:bookmarkStart w:id="122" w:name="_Toc3693"/>
      <w:bookmarkStart w:id="123" w:name="_Toc23034"/>
      <w:r>
        <w:t>Ưu điểm của PHP:</w:t>
      </w:r>
      <w:bookmarkEnd w:id="119"/>
      <w:bookmarkEnd w:id="120"/>
      <w:bookmarkEnd w:id="121"/>
      <w:bookmarkEnd w:id="122"/>
      <w:bookmarkEnd w:id="123"/>
    </w:p>
    <w:p>
      <w:pPr>
        <w:pStyle w:val="272"/>
        <w:spacing w:line="26" w:lineRule="atLeast"/>
      </w:pPr>
    </w:p>
    <w:p>
      <w:pPr>
        <w:spacing w:line="26" w:lineRule="atLeast"/>
        <w:ind w:firstLine="567"/>
        <w:rPr>
          <w:rFonts w:ascii="Times New Roman" w:hAnsi="Times New Roman" w:cs="Times New Roman"/>
          <w:sz w:val="26"/>
          <w:szCs w:val="26"/>
        </w:rPr>
      </w:pPr>
      <w:r>
        <w:rPr>
          <w:rFonts w:ascii="Times New Roman" w:hAnsi="Times New Roman" w:cs="Times New Roman"/>
          <w:sz w:val="26"/>
          <w:szCs w:val="26"/>
        </w:rPr>
        <w:t>PHP là một sản phẩm mã nguồn mở (Open-source): nên việc cài đặt và tùy biến PHP là miễn phí và tự do. Vì có ưu thế nguồn mở nên PHP có thể được cài đặt trên hầu hết các Web Server thông dụng hiện nay như Apache, IIS…</w:t>
      </w:r>
    </w:p>
    <w:p>
      <w:pPr>
        <w:spacing w:line="26" w:lineRule="atLeast"/>
        <w:ind w:firstLine="709"/>
        <w:rPr>
          <w:rFonts w:ascii="Times New Roman" w:hAnsi="Times New Roman" w:cs="Times New Roman"/>
          <w:sz w:val="26"/>
          <w:szCs w:val="26"/>
        </w:rPr>
      </w:pPr>
      <w:r>
        <w:rPr>
          <w:rFonts w:ascii="Times New Roman" w:hAnsi="Times New Roman" w:cs="Times New Roman"/>
          <w:sz w:val="26"/>
          <w:szCs w:val="26"/>
        </w:rPr>
        <w:t>Tính cộng đồng lớn: Là một ngôn ngữ mã nguồn mở cùng với sự phổ biến của PHP thì cộng đồng PHP được coi là khá lớn và có chất lượng. Với cộng đồng phát triển lớn, việc cập nhật các bản vá lỗi phiên bản hiện tại cũng như thử nghiệm các phiên bản mới khiến PHP rất linh hoạt trong việc hoàn thiện mình</w:t>
      </w:r>
    </w:p>
    <w:p>
      <w:pPr>
        <w:spacing w:line="26" w:lineRule="atLeast"/>
        <w:ind w:firstLine="709"/>
        <w:rPr>
          <w:rFonts w:ascii="Times New Roman" w:hAnsi="Times New Roman" w:cs="Times New Roman"/>
          <w:b/>
          <w:color w:val="222222"/>
          <w:sz w:val="26"/>
          <w:szCs w:val="26"/>
        </w:rPr>
      </w:pPr>
      <w:r>
        <w:rPr>
          <w:rFonts w:ascii="Times New Roman" w:hAnsi="Times New Roman" w:cs="Times New Roman"/>
          <w:sz w:val="26"/>
          <w:szCs w:val="26"/>
        </w:rPr>
        <w:t>Thư viện phong phú: Ngoài sự hỗ trợ của cộng đồng, thư viện script PHP cũng rất phong phú và đa dạng. Từ những cái rất nhỏ như chỉ là 1 đoạn code, 1 hàm (PHP.net…) cho tới những cái lớn hơn như Framework (Zend, CakePHP, CogeIgniter, Symfony…), ứng dụng hoàn chỉnh (Joomla, WordPress, PhpBB, …)</w:t>
      </w:r>
    </w:p>
    <w:p>
      <w:pPr>
        <w:spacing w:line="26" w:lineRule="atLeast"/>
        <w:ind w:firstLine="567"/>
        <w:rPr>
          <w:rFonts w:ascii="Times New Roman" w:hAnsi="Times New Roman" w:cs="Times New Roman"/>
          <w:sz w:val="26"/>
          <w:szCs w:val="26"/>
        </w:rPr>
      </w:pPr>
      <w:r>
        <w:rPr>
          <w:rFonts w:ascii="Times New Roman" w:hAnsi="Times New Roman" w:cs="Times New Roman"/>
          <w:sz w:val="26"/>
          <w:szCs w:val="26"/>
        </w:rPr>
        <w:t> Hỗ trợ kết nối nhiều hệ cơ sở dữ liệu: Với việc tích hợp sẵn nhiều Database Client trong PHP đã làm cho ứng dụng PHP dễ dàng kết nối tới các hệ cơ sở dữ liệu thông dụng. Một số hệ cơ sở dữ liệu thông dụng mà PHP có thể làm việc là: MySQL, MS SQL, Oracle, Cassandra…</w:t>
      </w:r>
    </w:p>
    <w:p>
      <w:pPr>
        <w:spacing w:line="26" w:lineRule="atLeast"/>
        <w:rPr>
          <w:rFonts w:ascii="Times New Roman" w:hAnsi="Times New Roman" w:cs="Times New Roman"/>
          <w:sz w:val="26"/>
          <w:szCs w:val="26"/>
        </w:rPr>
      </w:pPr>
      <w:r>
        <w:rPr>
          <w:rFonts w:ascii="Times New Roman" w:hAnsi="Times New Roman" w:cs="Times New Roman"/>
          <w:sz w:val="26"/>
          <w:szCs w:val="26"/>
        </w:rPr>
        <w:t>Lập trình hướng đối tượng: Từ phiên bản PHP 5, PHP đã có khả năng hỗ trợ hầu hết các đặc điểm nổi bật của lập trình hướng đối tượng như là Inheritance, Abstraction, Encapsulation, Polymorphism, Interface, Autoload…</w:t>
      </w:r>
    </w:p>
    <w:p>
      <w:pPr>
        <w:spacing w:line="26" w:lineRule="atLeast"/>
        <w:ind w:firstLine="567"/>
        <w:rPr>
          <w:rFonts w:ascii="Times New Roman" w:hAnsi="Times New Roman" w:cs="Times New Roman"/>
          <w:sz w:val="26"/>
          <w:szCs w:val="26"/>
        </w:rPr>
      </w:pPr>
      <w:r>
        <w:rPr>
          <w:rFonts w:ascii="Times New Roman" w:hAnsi="Times New Roman" w:cs="Times New Roman"/>
          <w:sz w:val="26"/>
          <w:szCs w:val="26"/>
        </w:rPr>
        <w:t>Tính bảo mật: PHP cũng cung cấp nhiều cơ chế cho phép bạn triển khai tính bảo mật cho ứng dụng của mình như session, các hàm filter dữ liệu, kỹ thuật ép kiểu, thư viện PDO (PHP Data Object) để tương tác với cơ sở dữ liệu an toàn hơn. Kết hợp với các kỹ thuật bảo mật ở các tầng khác thì ứng dụng PHP sẽ trở nên chắc chắn hơn và đảm bảo hoạt động cho website.</w:t>
      </w:r>
    </w:p>
    <w:p>
      <w:pPr>
        <w:spacing w:line="26" w:lineRule="atLeast"/>
        <w:ind w:firstLine="567"/>
        <w:rPr>
          <w:rFonts w:ascii="Times New Roman" w:hAnsi="Times New Roman" w:cs="Times New Roman"/>
          <w:sz w:val="26"/>
          <w:szCs w:val="26"/>
        </w:rPr>
      </w:pPr>
      <w:r>
        <w:rPr>
          <w:rStyle w:val="31"/>
          <w:rFonts w:ascii="Times New Roman" w:hAnsi="Times New Roman" w:cs="Times New Roman"/>
          <w:i w:val="0"/>
          <w:iCs w:val="0"/>
          <w:sz w:val="26"/>
          <w:szCs w:val="26"/>
        </w:rPr>
        <w:t xml:space="preserve">Đơn giản, linh động: </w:t>
      </w:r>
      <w:r>
        <w:rPr>
          <w:rFonts w:ascii="Times New Roman" w:hAnsi="Times New Roman" w:cs="Times New Roman"/>
          <w:sz w:val="26"/>
          <w:szCs w:val="26"/>
        </w:rPr>
        <w:t>Từ thiết kế của PHP, cộng với việc PHP là ngôn ngữ Script và cú pháp khá thoải mái nên nó rất linh động. Cú pháp PHP cũng rất dễ học nên rất nhiều người biết PHP. Với một người chưa biết gì về lập trình chỉ cần một khóa học vài ba tháng có thể bắt đầu với PHP và thậm chí có thể bắt đầu… kiếm tiền được rồi. Chính vì sự dễ dàng đó nên số lượng developer rất đông và hung hãn.</w:t>
      </w:r>
    </w:p>
    <w:p>
      <w:pPr>
        <w:spacing w:line="26" w:lineRule="atLeast"/>
        <w:ind w:firstLine="567"/>
        <w:rPr>
          <w:rFonts w:ascii="Times New Roman" w:hAnsi="Times New Roman" w:cs="Times New Roman"/>
          <w:sz w:val="26"/>
          <w:szCs w:val="26"/>
        </w:rPr>
      </w:pPr>
      <w:r>
        <w:rPr>
          <w:rStyle w:val="31"/>
          <w:rFonts w:ascii="Times New Roman" w:hAnsi="Times New Roman" w:cs="Times New Roman"/>
          <w:i w:val="0"/>
          <w:iCs w:val="0"/>
          <w:sz w:val="26"/>
          <w:szCs w:val="26"/>
        </w:rPr>
        <w:t xml:space="preserve">Support bởi cộng đồng lớn: </w:t>
      </w:r>
      <w:r>
        <w:rPr>
          <w:rFonts w:ascii="Times New Roman" w:hAnsi="Times New Roman" w:cs="Times New Roman"/>
          <w:sz w:val="26"/>
          <w:szCs w:val="26"/>
        </w:rPr>
        <w:t>PHP sở hữu một trong những cộng đồng developer lớn nhất. Số lượng job về PHP cũng luôn thuộc hàng top. Chính vì có cộng đồng rất lớn như vậy nên hầu như vấn đề kỹ thuật nào bạn gặp phải cũng có thể có người hỗ trợ ngay lập tức. Nếu bạn đã từng sử dụng những ngôn ngữ lập trình ít phổ biến thì sẽ thấy tầm quan trọng của cộng đồng lớn đến thế nào.</w:t>
      </w:r>
    </w:p>
    <w:p>
      <w:pPr>
        <w:spacing w:line="26" w:lineRule="atLeast"/>
        <w:ind w:firstLine="567"/>
        <w:rPr>
          <w:rFonts w:ascii="Times New Roman" w:hAnsi="Times New Roman" w:cs="Times New Roman"/>
          <w:sz w:val="26"/>
          <w:szCs w:val="26"/>
        </w:rPr>
      </w:pPr>
      <w:r>
        <w:rPr>
          <w:rStyle w:val="31"/>
          <w:rFonts w:ascii="Times New Roman" w:hAnsi="Times New Roman" w:cs="Times New Roman"/>
          <w:i w:val="0"/>
          <w:iCs w:val="0"/>
          <w:sz w:val="26"/>
          <w:szCs w:val="26"/>
        </w:rPr>
        <w:t xml:space="preserve">Hỗ trợ xử lý text rất tốt: </w:t>
      </w:r>
      <w:r>
        <w:rPr>
          <w:rFonts w:ascii="Times New Roman" w:hAnsi="Times New Roman" w:cs="Times New Roman"/>
          <w:sz w:val="26"/>
          <w:szCs w:val="26"/>
        </w:rPr>
        <w:t>PHP có rất nhiều phần xử lý liên quan đến text cực tốt. PHP được viết dựa trên Perl, một ngôn ngữ lập trình sinh ra để làm việc với Text. PHP cực tốt để giải quyết các bài toán liên quan đến Text, mà HTML hay Web lại là bài toán xử lý text. Do vậy thật dễ hiểu tại sao PHP lại là ngôn ngữ phổ biến nhất để xây dựng các Website.</w:t>
      </w:r>
    </w:p>
    <w:p>
      <w:pPr>
        <w:spacing w:line="26" w:lineRule="atLeast"/>
        <w:ind w:firstLine="567"/>
        <w:rPr>
          <w:rFonts w:ascii="Times New Roman" w:hAnsi="Times New Roman" w:cs="Times New Roman"/>
          <w:sz w:val="26"/>
          <w:szCs w:val="26"/>
        </w:rPr>
      </w:pPr>
      <w:r>
        <w:rPr>
          <w:rStyle w:val="31"/>
          <w:rFonts w:ascii="Times New Roman" w:hAnsi="Times New Roman" w:cs="Times New Roman"/>
          <w:i w:val="0"/>
          <w:iCs w:val="0"/>
          <w:sz w:val="26"/>
          <w:szCs w:val="26"/>
        </w:rPr>
        <w:t xml:space="preserve">Có rất nhiều Framework, thư viện: </w:t>
      </w:r>
      <w:r>
        <w:rPr>
          <w:rFonts w:ascii="Times New Roman" w:hAnsi="Times New Roman" w:cs="Times New Roman"/>
          <w:sz w:val="26"/>
          <w:szCs w:val="26"/>
        </w:rPr>
        <w:t>Cùng với việc sở hữu cộng đồng lớn, PHP cũng sỡ hữu vô số bộ thư viện, extension, rất nhiều Framework. Do vậy PHP có thể giải quyết rất nhiều bài toán khác nhau. Hầu như nói đến vấn đề gì cũng có thể có những thư viện liên quan để PHP. Do vậy đôi khi người ta còn tưởng PHP là lời giải cho mọi vấn đề.</w:t>
      </w:r>
    </w:p>
    <w:p>
      <w:pPr>
        <w:pStyle w:val="85"/>
        <w:shd w:val="clear" w:color="auto" w:fill="FFFFFF"/>
        <w:spacing w:beforeAutospacing="0" w:afterAutospacing="0" w:line="26" w:lineRule="atLeast"/>
        <w:jc w:val="both"/>
        <w:rPr>
          <w:sz w:val="26"/>
          <w:szCs w:val="26"/>
        </w:rPr>
      </w:pPr>
    </w:p>
    <w:p>
      <w:pPr>
        <w:pStyle w:val="85"/>
        <w:shd w:val="clear" w:color="auto" w:fill="FFFFFF"/>
        <w:spacing w:beforeAutospacing="0" w:afterAutospacing="0" w:line="26" w:lineRule="atLeast"/>
        <w:jc w:val="both"/>
        <w:rPr>
          <w:sz w:val="26"/>
          <w:szCs w:val="26"/>
        </w:rPr>
      </w:pPr>
    </w:p>
    <w:p>
      <w:pPr>
        <w:pStyle w:val="85"/>
        <w:shd w:val="clear" w:color="auto" w:fill="FFFFFF"/>
        <w:spacing w:beforeAutospacing="0" w:afterAutospacing="0" w:line="26" w:lineRule="atLeast"/>
        <w:jc w:val="both"/>
        <w:rPr>
          <w:sz w:val="26"/>
          <w:szCs w:val="26"/>
        </w:rPr>
      </w:pPr>
    </w:p>
    <w:p>
      <w:pPr>
        <w:pStyle w:val="85"/>
        <w:shd w:val="clear" w:color="auto" w:fill="FFFFFF"/>
        <w:spacing w:beforeAutospacing="0" w:afterAutospacing="0" w:line="26" w:lineRule="atLeast"/>
        <w:jc w:val="both"/>
        <w:rPr>
          <w:sz w:val="26"/>
          <w:szCs w:val="26"/>
        </w:rPr>
      </w:pPr>
    </w:p>
    <w:p>
      <w:pPr>
        <w:pStyle w:val="85"/>
        <w:shd w:val="clear" w:color="auto" w:fill="FFFFFF"/>
        <w:spacing w:beforeAutospacing="0" w:afterAutospacing="0" w:line="26" w:lineRule="atLeast"/>
        <w:jc w:val="both"/>
        <w:rPr>
          <w:sz w:val="26"/>
          <w:szCs w:val="26"/>
        </w:rPr>
      </w:pPr>
    </w:p>
    <w:p>
      <w:pPr>
        <w:pStyle w:val="85"/>
        <w:shd w:val="clear" w:color="auto" w:fill="FFFFFF"/>
        <w:spacing w:beforeAutospacing="0" w:afterAutospacing="0" w:line="26" w:lineRule="atLeast"/>
        <w:jc w:val="both"/>
        <w:rPr>
          <w:sz w:val="26"/>
          <w:szCs w:val="26"/>
        </w:rPr>
      </w:pPr>
    </w:p>
    <w:p>
      <w:pPr>
        <w:pStyle w:val="289"/>
        <w:numPr>
          <w:ilvl w:val="1"/>
          <w:numId w:val="18"/>
        </w:numPr>
      </w:pPr>
      <w:bookmarkStart w:id="124" w:name="_Toc4797"/>
      <w:bookmarkStart w:id="125" w:name="_Toc24340"/>
      <w:bookmarkStart w:id="126" w:name="_Toc73296752"/>
      <w:bookmarkStart w:id="127" w:name="_Toc18645"/>
      <w:bookmarkStart w:id="128" w:name="_Toc1164"/>
      <w:r>
        <w:t>Nhược điểm của PHP:</w:t>
      </w:r>
      <w:bookmarkEnd w:id="124"/>
      <w:bookmarkEnd w:id="125"/>
      <w:bookmarkEnd w:id="126"/>
      <w:bookmarkEnd w:id="127"/>
      <w:bookmarkEnd w:id="128"/>
    </w:p>
    <w:p>
      <w:pPr>
        <w:pStyle w:val="273"/>
        <w:spacing w:line="26" w:lineRule="atLeast"/>
      </w:pP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PHP là ngôn ngữ có hạn chế về cấu trúc ngữ pháp, nên PHP không được thiết kế gọn gàn như các ngôn ngữ lập trình khác đặc biệt về  mặt giao diện trang web</w:t>
      </w:r>
      <w:r>
        <w:rPr>
          <w:rFonts w:ascii="Times New Roman" w:hAnsi="Times New Roman" w:cs="Times New Roman"/>
          <w:sz w:val="26"/>
          <w:szCs w:val="26"/>
        </w:rPr>
        <w:t>.</w:t>
      </w:r>
    </w:p>
    <w:p>
      <w:pPr>
        <w:spacing w:line="26" w:lineRule="atLeast"/>
        <w:ind w:firstLine="720"/>
        <w:rPr>
          <w:rFonts w:ascii="Times New Roman" w:hAnsi="Times New Roman" w:cs="Times New Roman"/>
          <w:sz w:val="26"/>
          <w:szCs w:val="26"/>
          <w:lang w:val="vi-VN"/>
        </w:rPr>
      </w:pPr>
      <w:r>
        <w:rPr>
          <w:rFonts w:ascii="Times New Roman" w:hAnsi="Times New Roman" w:cs="Times New Roman"/>
          <w:sz w:val="26"/>
          <w:szCs w:val="26"/>
          <w:lang w:val="vi-VN"/>
        </w:rPr>
        <w:t>PHP là ngôn ngữ lập trình website phổ biến chỉ có thể hoạt động và sử dụng cho website nên mức cạch tranh khi phát triển rộng rãi hơn còn thấp hơn so với một số ngôn ngữ lập trình khác.</w:t>
      </w:r>
    </w:p>
    <w:p>
      <w:pPr>
        <w:pStyle w:val="85"/>
        <w:shd w:val="clear" w:color="auto" w:fill="FFFFFF"/>
        <w:spacing w:beforeAutospacing="0" w:afterAutospacing="0" w:line="26" w:lineRule="atLeast"/>
        <w:jc w:val="both"/>
        <w:rPr>
          <w:sz w:val="26"/>
          <w:szCs w:val="26"/>
        </w:rPr>
      </w:pPr>
    </w:p>
    <w:p>
      <w:pPr>
        <w:pStyle w:val="289"/>
        <w:numPr>
          <w:ilvl w:val="1"/>
          <w:numId w:val="18"/>
        </w:numPr>
      </w:pPr>
      <w:bookmarkStart w:id="129" w:name="_Toc21656"/>
      <w:bookmarkStart w:id="130" w:name="_Toc26210"/>
      <w:bookmarkStart w:id="131" w:name="_Toc15335"/>
      <w:bookmarkStart w:id="132" w:name="_Toc2420"/>
      <w:bookmarkStart w:id="133" w:name="_Toc73296753"/>
      <w:r>
        <w:t>PHP 7:</w:t>
      </w:r>
      <w:bookmarkEnd w:id="129"/>
      <w:bookmarkEnd w:id="130"/>
      <w:bookmarkEnd w:id="131"/>
      <w:bookmarkEnd w:id="132"/>
      <w:bookmarkEnd w:id="133"/>
    </w:p>
    <w:p>
      <w:pPr>
        <w:pStyle w:val="274"/>
        <w:spacing w:line="26" w:lineRule="atLeast"/>
      </w:pP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pPr>
        <w:numPr>
          <w:ilvl w:val="0"/>
          <w:numId w:val="22"/>
        </w:numPr>
        <w:shd w:val="clear" w:color="auto" w:fill="FFFFFF"/>
        <w:spacing w:before="100" w:beforeAutospacing="1" w:after="24" w:line="26"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Khai báo kiểu dữ liệu cho biến.</w:t>
      </w:r>
    </w:p>
    <w:p>
      <w:pPr>
        <w:numPr>
          <w:ilvl w:val="0"/>
          <w:numId w:val="22"/>
        </w:numPr>
        <w:shd w:val="clear" w:color="auto" w:fill="FFFFFF"/>
        <w:spacing w:before="100" w:beforeAutospacing="1" w:after="24" w:line="26"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Xác định kiểu dữ liệu sẽ trả về cho 1 hàm.</w:t>
      </w:r>
    </w:p>
    <w:p>
      <w:pPr>
        <w:numPr>
          <w:ilvl w:val="0"/>
          <w:numId w:val="22"/>
        </w:numPr>
        <w:shd w:val="clear" w:color="auto" w:fill="FFFFFF"/>
        <w:spacing w:before="100" w:beforeAutospacing="1" w:after="24" w:line="26"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Thêm các toán tử mới (??, &lt;=&gt;, ...)</w:t>
      </w:r>
    </w:p>
    <w:p>
      <w:pPr>
        <w:pStyle w:val="259"/>
        <w:numPr>
          <w:ilvl w:val="0"/>
          <w:numId w:val="18"/>
        </w:numPr>
        <w:spacing w:line="26" w:lineRule="atLeast"/>
        <w:outlineLvl w:val="1"/>
      </w:pPr>
      <w:bookmarkStart w:id="134" w:name="_Toc10369"/>
      <w:bookmarkStart w:id="135" w:name="_Toc13223"/>
      <w:bookmarkStart w:id="136" w:name="_Toc23872"/>
      <w:bookmarkStart w:id="137" w:name="_Toc73296754"/>
      <w:bookmarkStart w:id="138" w:name="_Toc28667"/>
      <w:r>
        <w:t>Cơ sở dữ liệu MySQL:</w:t>
      </w:r>
      <w:bookmarkEnd w:id="134"/>
      <w:bookmarkEnd w:id="135"/>
      <w:bookmarkEnd w:id="136"/>
      <w:bookmarkEnd w:id="137"/>
      <w:bookmarkEnd w:id="138"/>
    </w:p>
    <w:p>
      <w:pPr>
        <w:tabs>
          <w:tab w:val="left" w:pos="425"/>
        </w:tabs>
        <w:spacing w:line="26" w:lineRule="atLeast"/>
        <w:jc w:val="both"/>
        <w:rPr>
          <w:rFonts w:ascii="Times New Roman" w:hAnsi="Times New Roman" w:cs="Times New Roman"/>
          <w:sz w:val="26"/>
          <w:szCs w:val="28"/>
        </w:rPr>
      </w:pPr>
    </w:p>
    <w:p>
      <w:pPr>
        <w:spacing w:line="26" w:lineRule="atLeast"/>
        <w:ind w:firstLine="360"/>
        <w:rPr>
          <w:rFonts w:ascii="Times New Roman" w:hAnsi="Times New Roman" w:cs="Times New Roman"/>
          <w:sz w:val="26"/>
          <w:szCs w:val="26"/>
        </w:rPr>
      </w:pPr>
      <w:r>
        <w:rPr>
          <w:rFonts w:ascii="Times New Roman" w:hAnsi="Times New Roman" w:cs="Times New Roman"/>
          <w:sz w:val="26"/>
          <w:szCs w:val="26"/>
        </w:rPr>
        <w:t>Cơ sở dữ liệu (csdl) là một ứng dụng riêng biệt để lưu trử thu thập dữ liệu. Mổi csdl có một hoặc nhiều những API để tạo, truy cập, quản lý, tìm kiếm và sao chép các dữ liệu mà nó nắm giữ.</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MySQL là một hệ thống quản lý cơ sở dữ liệu quan hệ mã nguồn mở (RDBMS) dựa trên ngôn ngữ truy vấn có cấu trúc (SQL) được phát triển, phân phối và hỗ trợ bởi tập đoàn Oracle.</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MySQL được phát hành theo giấy phép nguồn mở</w:t>
      </w:r>
      <w:r>
        <w:rPr>
          <w:rFonts w:ascii="Times New Roman" w:hAnsi="Times New Roman" w:cs="Times New Roman"/>
          <w:sz w:val="26"/>
          <w:szCs w:val="26"/>
          <w:lang w:val="vi-VN"/>
        </w:rPr>
        <w:t>.</w:t>
      </w:r>
      <w:r>
        <w:rPr>
          <w:rFonts w:ascii="Times New Roman" w:hAnsi="Times New Roman" w:cs="Times New Roman"/>
          <w:sz w:val="26"/>
          <w:szCs w:val="26"/>
        </w:rPr>
        <w:t xml:space="preserve"> Nó xử lý một tập hợp lớn các chức năng của các gói cơ sở dữ liệu mạnh mẽ và đắt tiền nhất. MySQL sử dụng một dạng chuẩn của ngôn ngữ dữ liệu SQL nổi tiếng. MySQL hoạt động trên nhiều hệ điều hành và với nhiều ngôn ngữ bao gồm PHP, PERL, C, C ++, JAVA, v.v.</w:t>
      </w:r>
    </w:p>
    <w:p>
      <w:pPr>
        <w:tabs>
          <w:tab w:val="left" w:pos="425"/>
        </w:tabs>
        <w:spacing w:line="26" w:lineRule="atLeast"/>
        <w:ind w:firstLine="709"/>
        <w:jc w:val="both"/>
        <w:rPr>
          <w:rFonts w:ascii="Times New Roman" w:hAnsi="Times New Roman" w:cs="Times New Roman"/>
          <w:sz w:val="26"/>
          <w:szCs w:val="26"/>
        </w:rPr>
      </w:pPr>
      <w:r>
        <w:rPr>
          <w:rFonts w:ascii="Times New Roman" w:hAnsi="Times New Roman" w:cs="Times New Roman"/>
          <w:sz w:val="26"/>
          <w:szCs w:val="26"/>
        </w:rPr>
        <w:t>MySQL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ứng dụng riêng biệt.</w:t>
      </w: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tabs>
          <w:tab w:val="left" w:pos="425"/>
        </w:tabs>
        <w:spacing w:line="26" w:lineRule="atLeast"/>
        <w:ind w:firstLine="709"/>
        <w:jc w:val="both"/>
        <w:rPr>
          <w:rFonts w:ascii="Times New Roman" w:hAnsi="Times New Roman" w:cs="Times New Roman"/>
          <w:sz w:val="26"/>
          <w:szCs w:val="26"/>
        </w:rPr>
      </w:pPr>
    </w:p>
    <w:p>
      <w:pPr>
        <w:pStyle w:val="288"/>
      </w:pPr>
      <w:bookmarkStart w:id="139" w:name="_Toc73296755"/>
      <w:bookmarkStart w:id="140" w:name="_Toc1689"/>
      <w:bookmarkStart w:id="141" w:name="_Toc3878"/>
      <w:bookmarkStart w:id="142" w:name="_Toc27202"/>
      <w:bookmarkStart w:id="143" w:name="_Toc12625"/>
      <w:r>
        <w:t>Chương 4: PHÂN TÍCH VÀ THIẾT KẾ HỆ THỐNG</w:t>
      </w:r>
      <w:bookmarkEnd w:id="139"/>
      <w:bookmarkEnd w:id="140"/>
      <w:bookmarkEnd w:id="141"/>
      <w:bookmarkEnd w:id="142"/>
      <w:bookmarkEnd w:id="143"/>
    </w:p>
    <w:p>
      <w:pPr>
        <w:pStyle w:val="259"/>
        <w:numPr>
          <w:ilvl w:val="0"/>
          <w:numId w:val="23"/>
        </w:numPr>
      </w:pPr>
      <w:bookmarkStart w:id="144" w:name="_Toc2325"/>
      <w:bookmarkStart w:id="145" w:name="_Toc21874"/>
      <w:bookmarkStart w:id="146" w:name="_Toc73296756"/>
      <w:bookmarkStart w:id="147" w:name="_Toc14662"/>
      <w:r>
        <w:t>Đặc tả yêu cầu:</w:t>
      </w:r>
      <w:bookmarkEnd w:id="144"/>
      <w:bookmarkEnd w:id="145"/>
      <w:bookmarkEnd w:id="146"/>
      <w:bookmarkEnd w:id="147"/>
    </w:p>
    <w:p>
      <w:pPr>
        <w:pStyle w:val="289"/>
        <w:numPr>
          <w:ilvl w:val="1"/>
          <w:numId w:val="24"/>
        </w:numPr>
      </w:pPr>
      <w:bookmarkStart w:id="148" w:name="_Toc7923"/>
      <w:bookmarkStart w:id="149" w:name="_Toc7171"/>
      <w:bookmarkStart w:id="150" w:name="_Toc20500"/>
      <w:bookmarkStart w:id="151" w:name="_Toc27411"/>
      <w:bookmarkStart w:id="152" w:name="_Toc73296757"/>
      <w:r>
        <w:t>Yêu cầu chức năng:</w:t>
      </w:r>
      <w:bookmarkEnd w:id="148"/>
      <w:bookmarkEnd w:id="149"/>
      <w:bookmarkEnd w:id="150"/>
      <w:bookmarkEnd w:id="151"/>
      <w:bookmarkEnd w:id="152"/>
    </w:p>
    <w:p>
      <w:pPr>
        <w:pStyle w:val="277"/>
        <w:spacing w:line="26" w:lineRule="atLeast"/>
      </w:pPr>
    </w:p>
    <w:p>
      <w:pPr>
        <w:spacing w:line="26" w:lineRule="atLeast"/>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Website thực hiện các chức năng sau:</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danh mục: tìm kiếm, thêm, sửa, xóa danh mục.</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sản phẩm: tìm kiếm, thêm, sửa, xóa sản phẩm.</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đơn hàng: tìm kiếm, thêm, đơn hàng.</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lí slider: tìm kiếm, thêm, sửa, xóa slider.</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nhân viên: tìm kiếm, thêm, xóa thông tin nhân viên.</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thương hiệu: tìm kiếm, thêm, sửa, xóa thương hiệu</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Quản lý thông tin cá nhân: tìm kiếm, thêm, sửa, xóa thông tin cá nhân:</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Giỏ hàng: tìm kiếm, thêm, sửa, xóa sản phẩm vào giỏ hàng.</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Danh sách yêu thích: tìm kiếm, thêm, sửa, xóa sản phẩm vào danh sách yêu thích.</w:t>
      </w:r>
    </w:p>
    <w:p>
      <w:pPr>
        <w:numPr>
          <w:ilvl w:val="0"/>
          <w:numId w:val="25"/>
        </w:numPr>
        <w:spacing w:line="26" w:lineRule="atLeast"/>
        <w:jc w:val="both"/>
        <w:rPr>
          <w:rFonts w:ascii="Times New Roman" w:hAnsi="Times New Roman" w:cs="Times New Roman"/>
          <w:sz w:val="26"/>
          <w:szCs w:val="26"/>
        </w:rPr>
      </w:pPr>
      <w:r>
        <w:rPr>
          <w:rFonts w:ascii="Times New Roman" w:hAnsi="Times New Roman" w:cs="Times New Roman"/>
          <w:sz w:val="26"/>
          <w:szCs w:val="26"/>
        </w:rPr>
        <w:t xml:space="preserve">Thống kê số lượng sản phẩm được bán ra, sản phẩm bị hủy đơn theo thời gian mong muốn. </w:t>
      </w:r>
    </w:p>
    <w:p>
      <w:pPr>
        <w:pStyle w:val="289"/>
        <w:numPr>
          <w:ilvl w:val="1"/>
          <w:numId w:val="26"/>
        </w:numPr>
      </w:pPr>
      <w:bookmarkStart w:id="153" w:name="_Toc9763"/>
      <w:bookmarkStart w:id="154" w:name="_Toc13221"/>
      <w:bookmarkStart w:id="155" w:name="_Toc1059"/>
      <w:bookmarkStart w:id="156" w:name="_Toc73296758"/>
      <w:bookmarkStart w:id="157" w:name="_Toc27491"/>
      <w:r>
        <w:t>Yêu cầu phi chức năng:</w:t>
      </w:r>
      <w:bookmarkEnd w:id="153"/>
      <w:bookmarkEnd w:id="154"/>
      <w:bookmarkEnd w:id="155"/>
      <w:bookmarkEnd w:id="156"/>
      <w:bookmarkEnd w:id="157"/>
    </w:p>
    <w:p>
      <w:pPr>
        <w:spacing w:line="26" w:lineRule="atLeast"/>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Website có những yêu cầu phi chức năng sau:</w:t>
      </w:r>
    </w:p>
    <w:p>
      <w:pPr>
        <w:numPr>
          <w:ilvl w:val="0"/>
          <w:numId w:val="27"/>
        </w:numPr>
        <w:spacing w:line="26" w:lineRule="atLeast"/>
        <w:jc w:val="both"/>
        <w:rPr>
          <w:rFonts w:ascii="Times New Roman" w:hAnsi="Times New Roman" w:cs="Times New Roman"/>
          <w:sz w:val="26"/>
          <w:szCs w:val="26"/>
        </w:rPr>
      </w:pPr>
      <w:r>
        <w:rPr>
          <w:rFonts w:ascii="Times New Roman" w:hAnsi="Times New Roman" w:cs="Times New Roman"/>
          <w:sz w:val="26"/>
          <w:szCs w:val="26"/>
        </w:rPr>
        <w:t>Giao diện: dễ nhìn, thân thiện, dễ sử dụng.</w:t>
      </w:r>
    </w:p>
    <w:p>
      <w:pPr>
        <w:numPr>
          <w:ilvl w:val="0"/>
          <w:numId w:val="27"/>
        </w:numPr>
        <w:spacing w:line="26" w:lineRule="atLeast"/>
        <w:jc w:val="both"/>
        <w:rPr>
          <w:rFonts w:ascii="Times New Roman" w:hAnsi="Times New Roman" w:cs="Times New Roman"/>
          <w:sz w:val="26"/>
          <w:szCs w:val="26"/>
        </w:rPr>
      </w:pPr>
      <w:r>
        <w:rPr>
          <w:rFonts w:ascii="Times New Roman" w:hAnsi="Times New Roman" w:cs="Times New Roman"/>
          <w:sz w:val="26"/>
          <w:szCs w:val="26"/>
        </w:rPr>
        <w:t>Phản hồi nhanh chóng, chính xác.</w:t>
      </w:r>
    </w:p>
    <w:p>
      <w:pPr>
        <w:numPr>
          <w:ilvl w:val="0"/>
          <w:numId w:val="27"/>
        </w:numPr>
        <w:spacing w:line="26" w:lineRule="atLeast"/>
        <w:jc w:val="both"/>
        <w:rPr>
          <w:rFonts w:ascii="Times New Roman" w:hAnsi="Times New Roman" w:cs="Times New Roman"/>
          <w:sz w:val="26"/>
          <w:szCs w:val="26"/>
        </w:rPr>
      </w:pPr>
      <w:r>
        <w:rPr>
          <w:rFonts w:ascii="Times New Roman" w:hAnsi="Times New Roman" w:cs="Times New Roman"/>
          <w:sz w:val="26"/>
          <w:szCs w:val="26"/>
        </w:rPr>
        <w:t>Thời gian vận hành: Vận hành 24/24.</w:t>
      </w:r>
    </w:p>
    <w:p>
      <w:pPr>
        <w:pStyle w:val="281"/>
        <w:spacing w:line="26" w:lineRule="atLeast"/>
      </w:pPr>
    </w:p>
    <w:p>
      <w:pPr>
        <w:pStyle w:val="259"/>
        <w:numPr>
          <w:ilvl w:val="0"/>
          <w:numId w:val="24"/>
        </w:numPr>
        <w:tabs>
          <w:tab w:val="clear" w:pos="425"/>
        </w:tabs>
        <w:ind w:left="0" w:firstLine="0"/>
      </w:pPr>
      <w:bookmarkStart w:id="158" w:name="_Toc30852"/>
      <w:bookmarkStart w:id="159" w:name="_Toc24108"/>
      <w:bookmarkStart w:id="160" w:name="_Toc73296759"/>
      <w:bookmarkStart w:id="161" w:name="_Toc14780"/>
      <w:r>
        <w:t>Phân tích yêu cầu hệ thống:</w:t>
      </w:r>
      <w:bookmarkEnd w:id="158"/>
      <w:bookmarkEnd w:id="159"/>
      <w:bookmarkEnd w:id="160"/>
      <w:bookmarkEnd w:id="161"/>
    </w:p>
    <w:p>
      <w:pPr>
        <w:pStyle w:val="289"/>
        <w:numPr>
          <w:ilvl w:val="1"/>
          <w:numId w:val="24"/>
        </w:numPr>
      </w:pPr>
      <w:bookmarkStart w:id="162" w:name="_Toc25637"/>
      <w:bookmarkStart w:id="163" w:name="_Toc25723"/>
      <w:bookmarkStart w:id="164" w:name="_Toc73296760"/>
      <w:bookmarkStart w:id="165" w:name="_Toc19976"/>
      <w:bookmarkStart w:id="166" w:name="_Toc12287"/>
      <w:r>
        <w:t>Các tác nhân của hệ thống:</w:t>
      </w:r>
      <w:bookmarkEnd w:id="162"/>
      <w:bookmarkEnd w:id="163"/>
      <w:bookmarkEnd w:id="164"/>
      <w:bookmarkEnd w:id="165"/>
      <w:bookmarkEnd w:id="166"/>
    </w:p>
    <w:p>
      <w:pPr>
        <w:pStyle w:val="289"/>
        <w:ind w:firstLine="0"/>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2075"/>
        <w:gridCol w:w="5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STT</w:t>
            </w:r>
          </w:p>
        </w:tc>
        <w:tc>
          <w:tcPr>
            <w:tcW w:w="207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Tác nhân</w:t>
            </w:r>
          </w:p>
        </w:tc>
        <w:tc>
          <w:tcPr>
            <w:tcW w:w="569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Ý nghĩa, 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1</w:t>
            </w:r>
          </w:p>
        </w:tc>
        <w:tc>
          <w:tcPr>
            <w:tcW w:w="207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rPr>
              <w:drawing>
                <wp:inline distT="0" distB="0" distL="114300" distR="114300">
                  <wp:extent cx="815340" cy="12496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815340" cy="1249680"/>
                          </a:xfrm>
                          <a:prstGeom prst="rect">
                            <a:avLst/>
                          </a:prstGeom>
                          <a:noFill/>
                          <a:ln>
                            <a:noFill/>
                          </a:ln>
                        </pic:spPr>
                      </pic:pic>
                    </a:graphicData>
                  </a:graphic>
                </wp:inline>
              </w:drawing>
            </w:r>
          </w:p>
        </w:tc>
        <w:tc>
          <w:tcPr>
            <w:tcW w:w="5696" w:type="dxa"/>
          </w:tcPr>
          <w:p>
            <w:pPr>
              <w:widowControl w:val="0"/>
              <w:spacing w:line="26" w:lineRule="atLeast"/>
              <w:ind w:firstLine="390" w:firstLineChars="150"/>
              <w:jc w:val="both"/>
              <w:rPr>
                <w:rFonts w:ascii="Times New Roman" w:hAnsi="Times New Roman" w:cs="Times New Roman"/>
                <w:sz w:val="26"/>
                <w:szCs w:val="26"/>
              </w:rPr>
            </w:pPr>
            <w:r>
              <w:rPr>
                <w:rFonts w:ascii="Times New Roman" w:hAnsi="Times New Roman" w:cs="Times New Roman"/>
                <w:sz w:val="26"/>
                <w:szCs w:val="26"/>
              </w:rPr>
              <w:t>Tác nhân quản lý là người điều hành, quản lý và theo dõi mọi hoạt động của website.</w:t>
            </w:r>
          </w:p>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 xml:space="preserve">   Thực hiện các chức năng: Quản lý danh mục, quản lý thương hiệu, quản lý sản phẩm, quản lý nhân viên, quản lý đơn hàng, quản lý hóa đơn,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2</w:t>
            </w:r>
          </w:p>
        </w:tc>
        <w:tc>
          <w:tcPr>
            <w:tcW w:w="207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rPr>
              <w:drawing>
                <wp:inline distT="0" distB="0" distL="114300" distR="114300">
                  <wp:extent cx="883920" cy="1226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883920" cy="1226820"/>
                          </a:xfrm>
                          <a:prstGeom prst="rect">
                            <a:avLst/>
                          </a:prstGeom>
                          <a:noFill/>
                          <a:ln>
                            <a:noFill/>
                          </a:ln>
                        </pic:spPr>
                      </pic:pic>
                    </a:graphicData>
                  </a:graphic>
                </wp:inline>
              </w:drawing>
            </w:r>
          </w:p>
        </w:tc>
        <w:tc>
          <w:tcPr>
            <w:tcW w:w="5696"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 xml:space="preserve">   Tác nhân khách hàng là người có quyền tương tác với website, có thể truy cập website tìm kiếm, xem thông tin sản phẩm, khi mua hàng cần đăng nhập vào hệ thống. Khách hàng có thể quản lý thông tin hồ sơ cá nhân.</w:t>
            </w:r>
          </w:p>
        </w:tc>
      </w:tr>
    </w:tbl>
    <w:p>
      <w:pPr>
        <w:pStyle w:val="287"/>
        <w:spacing w:line="26" w:lineRule="atLeast"/>
      </w:pPr>
      <w:bookmarkStart w:id="167" w:name="_Toc7463"/>
      <w:r>
        <w:t>Bảng 1: Các tác nhân của hệ thống.</w:t>
      </w:r>
      <w:bookmarkEnd w:id="167"/>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9"/>
        <w:numPr>
          <w:ilvl w:val="1"/>
          <w:numId w:val="11"/>
        </w:numPr>
      </w:pPr>
      <w:bookmarkStart w:id="168" w:name="_Toc27306"/>
      <w:bookmarkStart w:id="169" w:name="_Toc73296761"/>
      <w:bookmarkStart w:id="170" w:name="_Toc5442"/>
      <w:bookmarkStart w:id="171" w:name="_Toc6051"/>
      <w:bookmarkStart w:id="172" w:name="_Toc2960"/>
      <w:r>
        <w:t>Các chức năng của hệ thống:</w:t>
      </w:r>
      <w:bookmarkEnd w:id="168"/>
      <w:bookmarkEnd w:id="169"/>
      <w:bookmarkEnd w:id="170"/>
      <w:bookmarkEnd w:id="171"/>
      <w:bookmarkEnd w:id="172"/>
    </w:p>
    <w:p>
      <w:pPr>
        <w:pStyle w:val="259"/>
        <w:numPr>
          <w:ilvl w:val="0"/>
          <w:numId w:val="0"/>
        </w:num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2383"/>
        <w:gridCol w:w="5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STT</w:t>
            </w:r>
          </w:p>
        </w:tc>
        <w:tc>
          <w:tcPr>
            <w:tcW w:w="238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Chức năng</w:t>
            </w:r>
          </w:p>
        </w:tc>
        <w:tc>
          <w:tcPr>
            <w:tcW w:w="538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1</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Đăng nhập</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vào trang quản lý của website bằng tài khoản để thực hiện các chức năng của họ. Khách hàng đăng nhập trang người dùng vào để thực hiện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2</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danh mục</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 </w:t>
            </w:r>
            <w:r>
              <w:rPr>
                <w:rFonts w:ascii="Times New Roman" w:hAnsi="Times New Roman" w:cs="Times New Roman"/>
                <w:sz w:val="26"/>
                <w:szCs w:val="26"/>
              </w:rPr>
              <w:t>thêm, c</w:t>
            </w:r>
            <w:r>
              <w:rPr>
                <w:rFonts w:ascii="Times New Roman" w:hAnsi="Times New Roman" w:cs="Times New Roman"/>
                <w:sz w:val="26"/>
                <w:szCs w:val="26"/>
                <w:lang w:val="vi-VN"/>
              </w:rPr>
              <w:t>ập nhật</w:t>
            </w:r>
            <w:r>
              <w:rPr>
                <w:rFonts w:ascii="Times New Roman" w:hAnsi="Times New Roman" w:cs="Times New Roman"/>
                <w:sz w:val="26"/>
                <w:szCs w:val="26"/>
              </w:rPr>
              <w:t>, xem thông tin danh mục xe máy và xóa nếu danh mục đó không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3</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thương hiệu</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 </w:t>
            </w:r>
            <w:r>
              <w:rPr>
                <w:rFonts w:ascii="Times New Roman" w:hAnsi="Times New Roman" w:cs="Times New Roman"/>
                <w:sz w:val="26"/>
                <w:szCs w:val="26"/>
              </w:rPr>
              <w:t>thêm, c</w:t>
            </w:r>
            <w:r>
              <w:rPr>
                <w:rFonts w:ascii="Times New Roman" w:hAnsi="Times New Roman" w:cs="Times New Roman"/>
                <w:sz w:val="26"/>
                <w:szCs w:val="26"/>
                <w:lang w:val="vi-VN"/>
              </w:rPr>
              <w:t>ập nhật</w:t>
            </w:r>
            <w:r>
              <w:rPr>
                <w:rFonts w:ascii="Times New Roman" w:hAnsi="Times New Roman" w:cs="Times New Roman"/>
                <w:sz w:val="26"/>
                <w:szCs w:val="26"/>
              </w:rPr>
              <w:t>, xem thông tin thương hiệu xe máy và xóa nếu thương hiệu này không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4</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sản phẩm</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 </w:t>
            </w:r>
            <w:r>
              <w:rPr>
                <w:rFonts w:ascii="Times New Roman" w:hAnsi="Times New Roman" w:cs="Times New Roman"/>
                <w:sz w:val="26"/>
                <w:szCs w:val="26"/>
              </w:rPr>
              <w:t>thêm, c</w:t>
            </w:r>
            <w:r>
              <w:rPr>
                <w:rFonts w:ascii="Times New Roman" w:hAnsi="Times New Roman" w:cs="Times New Roman"/>
                <w:sz w:val="26"/>
                <w:szCs w:val="26"/>
                <w:lang w:val="vi-VN"/>
              </w:rPr>
              <w:t>ập nhật</w:t>
            </w:r>
            <w:r>
              <w:rPr>
                <w:rFonts w:ascii="Times New Roman" w:hAnsi="Times New Roman" w:cs="Times New Roman"/>
                <w:sz w:val="26"/>
                <w:szCs w:val="26"/>
              </w:rPr>
              <w:t>, xóa, xem thông tin xe máy.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5</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nhân viên</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 </w:t>
            </w:r>
            <w:r>
              <w:rPr>
                <w:rFonts w:ascii="Times New Roman" w:hAnsi="Times New Roman" w:cs="Times New Roman"/>
                <w:sz w:val="26"/>
                <w:szCs w:val="26"/>
              </w:rPr>
              <w:t>thêm, xóa, xem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6</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đơn hàng</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w:t>
            </w:r>
            <w:r>
              <w:rPr>
                <w:rFonts w:ascii="Times New Roman" w:hAnsi="Times New Roman" w:cs="Times New Roman"/>
                <w:sz w:val="26"/>
                <w:szCs w:val="26"/>
              </w:rPr>
              <w:t xml:space="preserve"> c</w:t>
            </w:r>
            <w:r>
              <w:rPr>
                <w:rFonts w:ascii="Times New Roman" w:hAnsi="Times New Roman" w:cs="Times New Roman"/>
                <w:sz w:val="26"/>
                <w:szCs w:val="26"/>
                <w:lang w:val="vi-VN"/>
              </w:rPr>
              <w:t>ập nhật</w:t>
            </w:r>
            <w:r>
              <w:rPr>
                <w:rFonts w:ascii="Times New Roman" w:hAnsi="Times New Roman" w:cs="Times New Roman"/>
                <w:sz w:val="26"/>
                <w:szCs w:val="26"/>
              </w:rPr>
              <w:t xml:space="preserve"> trạng thái, xem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7</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khách hàng có thể c</w:t>
            </w:r>
            <w:r>
              <w:rPr>
                <w:rFonts w:ascii="Times New Roman" w:hAnsi="Times New Roman" w:cs="Times New Roman"/>
                <w:sz w:val="26"/>
                <w:szCs w:val="26"/>
                <w:lang w:val="vi-VN"/>
              </w:rPr>
              <w:t>ập nhật</w:t>
            </w:r>
            <w:r>
              <w:rPr>
                <w:rFonts w:ascii="Times New Roman" w:hAnsi="Times New Roman" w:cs="Times New Roman"/>
                <w:sz w:val="26"/>
                <w:szCs w:val="26"/>
              </w:rPr>
              <w:t>, xem thông tin hồ sơ của tài khoản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8</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Giỏ hàng</w:t>
            </w:r>
          </w:p>
        </w:tc>
        <w:tc>
          <w:tcPr>
            <w:tcW w:w="5388"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Chức năng này cho phép khách hàng có thêm sản phẩm mình muốn mua vào giỏ hàng để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9</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Danh sách yêu thích</w:t>
            </w:r>
          </w:p>
        </w:tc>
        <w:tc>
          <w:tcPr>
            <w:tcW w:w="5388"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Chức năng này cho phép khách hàng thêm sản phẩm mình yêu thích vào một danh sách riêng để có thể tiện tìm kiếm vào lần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10</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Quản lý slider</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tìm</w:t>
            </w:r>
            <w:r>
              <w:rPr>
                <w:rFonts w:ascii="Times New Roman" w:hAnsi="Times New Roman" w:cs="Times New Roman"/>
                <w:sz w:val="26"/>
                <w:szCs w:val="26"/>
                <w:lang w:val="vi-VN"/>
              </w:rPr>
              <w:t xml:space="preserve"> kiếm, </w:t>
            </w:r>
            <w:r>
              <w:rPr>
                <w:rFonts w:ascii="Times New Roman" w:hAnsi="Times New Roman" w:cs="Times New Roman"/>
                <w:sz w:val="26"/>
                <w:szCs w:val="26"/>
              </w:rPr>
              <w:t>thêm, c</w:t>
            </w:r>
            <w:r>
              <w:rPr>
                <w:rFonts w:ascii="Times New Roman" w:hAnsi="Times New Roman" w:cs="Times New Roman"/>
                <w:sz w:val="26"/>
                <w:szCs w:val="26"/>
                <w:lang w:val="vi-VN"/>
              </w:rPr>
              <w:t>ập nhật</w:t>
            </w:r>
            <w:r>
              <w:rPr>
                <w:rFonts w:ascii="Times New Roman" w:hAnsi="Times New Roman" w:cs="Times New Roman"/>
                <w:sz w:val="26"/>
                <w:szCs w:val="26"/>
              </w:rPr>
              <w:t>, xóa quảng cáo cho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11</w:t>
            </w:r>
          </w:p>
        </w:tc>
        <w:tc>
          <w:tcPr>
            <w:tcW w:w="2383" w:type="dxa"/>
          </w:tcPr>
          <w:p>
            <w:pPr>
              <w:widowControl w:val="0"/>
              <w:spacing w:line="26" w:lineRule="atLeast"/>
              <w:jc w:val="both"/>
              <w:rPr>
                <w:rFonts w:ascii="Times New Roman" w:hAnsi="Times New Roman" w:cs="Times New Roman"/>
                <w:sz w:val="26"/>
                <w:szCs w:val="26"/>
              </w:rPr>
            </w:pPr>
            <w:r>
              <w:rPr>
                <w:rFonts w:ascii="Times New Roman" w:hAnsi="Times New Roman" w:cs="Times New Roman"/>
                <w:sz w:val="26"/>
                <w:szCs w:val="26"/>
              </w:rPr>
              <w:t>Thống kê</w:t>
            </w:r>
          </w:p>
        </w:tc>
        <w:tc>
          <w:tcPr>
            <w:tcW w:w="5388" w:type="dxa"/>
          </w:tcPr>
          <w:p>
            <w:pPr>
              <w:widowControl w:val="0"/>
              <w:spacing w:line="26" w:lineRule="atLeast"/>
              <w:jc w:val="both"/>
              <w:rPr>
                <w:rFonts w:ascii="Times New Roman" w:hAnsi="Times New Roman" w:cs="Times New Roman"/>
                <w:b/>
                <w:bCs/>
                <w:sz w:val="26"/>
                <w:szCs w:val="26"/>
              </w:rPr>
            </w:pPr>
            <w:r>
              <w:rPr>
                <w:rFonts w:ascii="Times New Roman" w:hAnsi="Times New Roman" w:cs="Times New Roman"/>
                <w:sz w:val="26"/>
                <w:szCs w:val="26"/>
              </w:rPr>
              <w:t>Chức năng này cho phép quản lý có thể thống kê doanh số bán hàng theo từng sản phẩm theo khoảng thời gian được chọn.</w:t>
            </w:r>
          </w:p>
        </w:tc>
      </w:tr>
    </w:tbl>
    <w:p>
      <w:pPr>
        <w:pStyle w:val="287"/>
        <w:spacing w:line="26" w:lineRule="atLeast"/>
      </w:pPr>
      <w:bookmarkStart w:id="173" w:name="_Toc15189"/>
      <w:r>
        <w:t>Bảng 2: Các chức năng của hệ thống</w:t>
      </w:r>
      <w:bookmarkEnd w:id="173"/>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i/>
          <w:iCs/>
          <w:sz w:val="26"/>
          <w:szCs w:val="26"/>
        </w:rPr>
      </w:pPr>
      <w:r>
        <w:rPr>
          <w:rFonts w:ascii="Times New Roman" w:hAnsi="Times New Roman" w:cs="Times New Roman"/>
          <w:i/>
          <w:iCs/>
          <w:sz w:val="26"/>
          <w:szCs w:val="26"/>
        </w:rPr>
        <w:tab/>
      </w:r>
    </w:p>
    <w:p>
      <w:pPr>
        <w:pStyle w:val="289"/>
        <w:numPr>
          <w:ilvl w:val="1"/>
          <w:numId w:val="11"/>
        </w:numPr>
      </w:pPr>
      <w:bookmarkStart w:id="174" w:name="_Toc73296762"/>
      <w:bookmarkStart w:id="175" w:name="_Toc27807"/>
      <w:bookmarkStart w:id="176" w:name="_Toc10358"/>
      <w:bookmarkStart w:id="177" w:name="_Toc19383"/>
      <w:bookmarkStart w:id="178" w:name="_Toc7597"/>
      <w:r>
        <w:t>Sơ đồ Use Case:</w:t>
      </w:r>
      <w:bookmarkEnd w:id="174"/>
      <w:bookmarkEnd w:id="175"/>
      <w:bookmarkEnd w:id="176"/>
      <w:bookmarkEnd w:id="177"/>
      <w:bookmarkEnd w:id="178"/>
    </w:p>
    <w:p>
      <w:pPr>
        <w:pStyle w:val="259"/>
        <w:numPr>
          <w:ilvl w:val="0"/>
          <w:numId w:val="0"/>
        </w:numPr>
      </w:pPr>
    </w:p>
    <w:p>
      <w:pPr>
        <w:pStyle w:val="281"/>
        <w:spacing w:line="26" w:lineRule="atLeast"/>
        <w:outlineLvl w:val="3"/>
      </w:pPr>
      <w:r>
        <w:t>2.3.1 Sơ đồ use case tổng quát:</w:t>
      </w:r>
    </w:p>
    <w:p>
      <w:pPr>
        <w:pStyle w:val="281"/>
        <w:spacing w:line="26" w:lineRule="atLeast"/>
        <w:outlineLvl w:val="3"/>
      </w:pPr>
    </w:p>
    <w:p>
      <w:pPr>
        <w:spacing w:line="26" w:lineRule="atLeast"/>
        <w:jc w:val="both"/>
        <w:rPr>
          <w:rFonts w:ascii="Times New Roman" w:hAnsi="Times New Roman" w:cs="Times New Roman"/>
        </w:rPr>
      </w:pPr>
      <w:r>
        <w:drawing>
          <wp:inline distT="0" distB="0" distL="0" distR="0">
            <wp:extent cx="6111240" cy="3790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6133019" cy="3804795"/>
                    </a:xfrm>
                    <a:prstGeom prst="rect">
                      <a:avLst/>
                    </a:prstGeom>
                  </pic:spPr>
                </pic:pic>
              </a:graphicData>
            </a:graphic>
          </wp:inline>
        </w:drawing>
      </w:r>
    </w:p>
    <w:p>
      <w:pPr>
        <w:pStyle w:val="290"/>
      </w:pPr>
      <w:bookmarkStart w:id="179" w:name="_Toc26386"/>
      <w:r>
        <w:t>Hình 1: Use case tổng quát.</w:t>
      </w:r>
      <w:bookmarkEnd w:id="179"/>
    </w:p>
    <w:p>
      <w:pPr>
        <w:spacing w:line="26" w:lineRule="atLeast"/>
        <w:jc w:val="center"/>
        <w:rPr>
          <w:rFonts w:ascii="Times New Roman" w:hAnsi="Times New Roman" w:cs="Times New Roman"/>
          <w:i/>
          <w:iCs/>
          <w:sz w:val="26"/>
          <w:szCs w:val="26"/>
        </w:rPr>
      </w:pPr>
    </w:p>
    <w:p>
      <w:pPr>
        <w:pStyle w:val="281"/>
        <w:spacing w:line="26" w:lineRule="atLeast"/>
        <w:outlineLvl w:val="3"/>
      </w:pPr>
      <w:r>
        <w:t>2.3.2 Use case đăng nhập:</w:t>
      </w:r>
    </w:p>
    <w:p>
      <w:pPr>
        <w:pStyle w:val="281"/>
        <w:spacing w:line="26" w:lineRule="atLeast"/>
        <w:outlineLvl w:val="3"/>
      </w:pPr>
    </w:p>
    <w:p>
      <w:pPr>
        <w:spacing w:line="26" w:lineRule="atLeast"/>
        <w:jc w:val="both"/>
        <w:rPr>
          <w:rFonts w:ascii="Times New Roman" w:hAnsi="Times New Roman" w:cs="Times New Roman"/>
        </w:rPr>
      </w:pPr>
      <w:r>
        <w:drawing>
          <wp:inline distT="0" distB="0" distL="0" distR="0">
            <wp:extent cx="6080760" cy="2524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6090338" cy="2527872"/>
                    </a:xfrm>
                    <a:prstGeom prst="rect">
                      <a:avLst/>
                    </a:prstGeom>
                  </pic:spPr>
                </pic:pic>
              </a:graphicData>
            </a:graphic>
          </wp:inline>
        </w:drawing>
      </w:r>
    </w:p>
    <w:p>
      <w:pPr>
        <w:spacing w:line="26" w:lineRule="atLeast"/>
        <w:jc w:val="center"/>
        <w:rPr>
          <w:rFonts w:ascii="Times New Roman" w:hAnsi="Times New Roman" w:cs="Times New Roman"/>
          <w:i/>
          <w:iCs/>
          <w:sz w:val="26"/>
          <w:szCs w:val="26"/>
        </w:rPr>
      </w:pPr>
      <w:bookmarkStart w:id="180" w:name="_Toc10715"/>
      <w:r>
        <w:rPr>
          <w:rStyle w:val="291"/>
        </w:rPr>
        <w:t>Hình 2: Use case đăng nhập</w:t>
      </w:r>
      <w:bookmarkEnd w:id="180"/>
      <w:r>
        <w:rPr>
          <w:rFonts w:ascii="Times New Roman" w:hAnsi="Times New Roman" w:cs="Times New Roman"/>
          <w:i/>
          <w:iCs/>
          <w:sz w:val="26"/>
          <w:szCs w:val="26"/>
        </w:rPr>
        <w:t>.</w:t>
      </w:r>
    </w:p>
    <w:p>
      <w:pPr>
        <w:spacing w:line="26" w:lineRule="atLeast"/>
        <w:jc w:val="both"/>
        <w:rPr>
          <w:rFonts w:ascii="Times New Roman" w:hAnsi="Times New Roman" w:cs="Times New Roman"/>
        </w:rPr>
      </w:pP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Tác nhân : Người quản lý</w:t>
      </w:r>
      <w:r>
        <w:rPr>
          <w:rFonts w:ascii="Times New Roman" w:hAnsi="Times New Roman" w:cs="Times New Roman"/>
          <w:sz w:val="26"/>
          <w:szCs w:val="26"/>
        </w:rPr>
        <w:t xml:space="preserve"> và khách hàng</w:t>
      </w:r>
    </w:p>
    <w:p>
      <w:pPr>
        <w:pStyle w:val="250"/>
        <w:numPr>
          <w:ilvl w:val="0"/>
          <w:numId w:val="28"/>
        </w:numPr>
        <w:spacing w:line="26" w:lineRule="atLeast"/>
        <w:ind w:left="180" w:firstLine="38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p>
    <w:p>
      <w:pPr>
        <w:pStyle w:val="250"/>
        <w:spacing w:line="26" w:lineRule="atLeast"/>
        <w:ind w:left="567" w:firstLine="419"/>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Người quản lý đăng nhập vào </w:t>
      </w:r>
      <w:r>
        <w:rPr>
          <w:rFonts w:ascii="Times New Roman" w:hAnsi="Times New Roman" w:cs="Times New Roman"/>
          <w:sz w:val="26"/>
          <w:szCs w:val="26"/>
        </w:rPr>
        <w:t>trang quản lý website</w:t>
      </w:r>
      <w:r>
        <w:rPr>
          <w:rFonts w:ascii="Times New Roman" w:hAnsi="Times New Roman" w:cs="Times New Roman"/>
          <w:sz w:val="26"/>
          <w:szCs w:val="26"/>
          <w:lang w:val="vi-VN"/>
        </w:rPr>
        <w:t xml:space="preserve"> để quản lý của mình</w:t>
      </w:r>
      <w:r>
        <w:rPr>
          <w:rFonts w:ascii="Times New Roman" w:hAnsi="Times New Roman" w:cs="Times New Roman"/>
          <w:sz w:val="26"/>
          <w:szCs w:val="26"/>
        </w:rPr>
        <w:t xml:space="preserve"> và thực hiện các chức năng của mình.</w:t>
      </w:r>
    </w:p>
    <w:p>
      <w:pPr>
        <w:pStyle w:val="250"/>
        <w:spacing w:line="26" w:lineRule="atLeast"/>
        <w:ind w:left="567" w:firstLine="419"/>
        <w:jc w:val="both"/>
        <w:rPr>
          <w:rFonts w:ascii="Times New Roman" w:hAnsi="Times New Roman" w:cs="Times New Roman"/>
          <w:sz w:val="26"/>
          <w:szCs w:val="26"/>
        </w:rPr>
      </w:pPr>
      <w:r>
        <w:rPr>
          <w:rFonts w:ascii="Times New Roman" w:hAnsi="Times New Roman" w:cs="Times New Roman"/>
          <w:sz w:val="26"/>
          <w:szCs w:val="26"/>
        </w:rPr>
        <w:t>+Khách hàng đăng nhập để thực hiện thanh toán đơn hàng.</w:t>
      </w:r>
    </w:p>
    <w:p>
      <w:pPr>
        <w:pStyle w:val="250"/>
        <w:numPr>
          <w:ilvl w:val="0"/>
          <w:numId w:val="28"/>
        </w:numPr>
        <w:spacing w:line="26" w:lineRule="atLeast"/>
        <w:ind w:left="180" w:firstLine="387"/>
        <w:jc w:val="both"/>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Use case sử dụng bắt đầu khi người dùng muốn đăng nhập vào hệ thống</w:t>
      </w:r>
    </w:p>
    <w:p>
      <w:pPr>
        <w:pStyle w:val="250"/>
        <w:numPr>
          <w:ilvl w:val="0"/>
          <w:numId w:val="29"/>
        </w:numPr>
        <w:spacing w:line="26" w:lineRule="atLeast"/>
        <w:ind w:left="1080"/>
        <w:jc w:val="both"/>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rPr>
        <w:t>Website</w:t>
      </w:r>
      <w:r>
        <w:rPr>
          <w:rFonts w:ascii="Times New Roman" w:hAnsi="Times New Roman" w:cs="Times New Roman"/>
          <w:sz w:val="26"/>
          <w:szCs w:val="26"/>
          <w:lang w:val="vi-VN"/>
        </w:rPr>
        <w:t xml:space="preserve"> yêu cầu nhập t</w:t>
      </w:r>
      <w:r>
        <w:rPr>
          <w:rFonts w:ascii="Times New Roman" w:hAnsi="Times New Roman" w:cs="Times New Roman"/>
          <w:sz w:val="26"/>
          <w:szCs w:val="26"/>
        </w:rPr>
        <w:t>ài khoản</w:t>
      </w:r>
      <w:r>
        <w:rPr>
          <w:rFonts w:ascii="Times New Roman" w:hAnsi="Times New Roman" w:cs="Times New Roman"/>
          <w:sz w:val="26"/>
          <w:szCs w:val="26"/>
          <w:lang w:val="vi-VN"/>
        </w:rPr>
        <w:t xml:space="preserve"> và mật khẩu.</w:t>
      </w: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lang w:val="vi-VN"/>
        </w:rPr>
        <w:t>Người dùng nhập tên đăng nhập và mật khẩu.</w:t>
      </w: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rPr>
        <w:t>Website</w:t>
      </w:r>
      <w:r>
        <w:rPr>
          <w:rFonts w:ascii="Times New Roman" w:hAnsi="Times New Roman" w:cs="Times New Roman"/>
          <w:sz w:val="26"/>
          <w:szCs w:val="26"/>
          <w:lang w:val="vi-VN"/>
        </w:rPr>
        <w:t xml:space="preserve"> kiểm tra tên và mật khẩu vừa nhập.</w:t>
      </w:r>
    </w:p>
    <w:p>
      <w:pPr>
        <w:pStyle w:val="250"/>
        <w:spacing w:line="26" w:lineRule="atLeast"/>
        <w:jc w:val="both"/>
        <w:rPr>
          <w:rFonts w:ascii="Times New Roman" w:hAnsi="Times New Roman" w:cs="Times New Roman"/>
          <w:sz w:val="26"/>
          <w:szCs w:val="26"/>
        </w:rPr>
      </w:pPr>
      <w:r>
        <w:rPr>
          <w:rFonts w:ascii="Times New Roman" w:hAnsi="Times New Roman" w:cs="Times New Roman"/>
          <w:sz w:val="26"/>
          <w:szCs w:val="26"/>
          <w:lang w:val="vi-VN"/>
        </w:rPr>
        <w:t>+ Nếu đúng</w:t>
      </w:r>
      <w:r>
        <w:rPr>
          <w:rFonts w:ascii="Times New Roman" w:hAnsi="Times New Roman" w:cs="Times New Roman"/>
          <w:sz w:val="26"/>
          <w:szCs w:val="26"/>
        </w:rPr>
        <w:t>:</w:t>
      </w:r>
    </w:p>
    <w:p>
      <w:pPr>
        <w:pStyle w:val="250"/>
        <w:numPr>
          <w:ilvl w:val="0"/>
          <w:numId w:val="30"/>
        </w:numPr>
        <w:spacing w:line="26" w:lineRule="atLeast"/>
        <w:jc w:val="both"/>
        <w:rPr>
          <w:rFonts w:ascii="Times New Roman" w:hAnsi="Times New Roman" w:cs="Times New Roman"/>
          <w:sz w:val="26"/>
          <w:szCs w:val="26"/>
        </w:rPr>
      </w:pPr>
      <w:r>
        <w:rPr>
          <w:rFonts w:ascii="Times New Roman" w:hAnsi="Times New Roman" w:cs="Times New Roman"/>
          <w:sz w:val="26"/>
          <w:szCs w:val="26"/>
        </w:rPr>
        <w:t>Người dùng là quản lý đăng nhập vào trang quản lý sẽ cho phép vào trang quản lý của website.</w:t>
      </w:r>
    </w:p>
    <w:p>
      <w:pPr>
        <w:pStyle w:val="250"/>
        <w:numPr>
          <w:ilvl w:val="0"/>
          <w:numId w:val="30"/>
        </w:numPr>
        <w:spacing w:line="26" w:lineRule="atLeast"/>
        <w:jc w:val="both"/>
        <w:rPr>
          <w:rFonts w:ascii="Times New Roman" w:hAnsi="Times New Roman" w:cs="Times New Roman"/>
          <w:sz w:val="26"/>
          <w:szCs w:val="26"/>
          <w:lang w:val="vi-VN"/>
        </w:rPr>
      </w:pPr>
      <w:r>
        <w:rPr>
          <w:rFonts w:ascii="Times New Roman" w:hAnsi="Times New Roman" w:cs="Times New Roman"/>
          <w:sz w:val="26"/>
          <w:szCs w:val="26"/>
        </w:rPr>
        <w:t xml:space="preserve">Người dùng là khách hàng đăng nhập vào trang người dùng sẽ quay lại trang chủ, khi đó khách hàng có thể xem sản phẩm, đánh giá, mua hàng rồi thực hiện thanh toán đơn hàng trong giỏ hàng </w:t>
      </w:r>
    </w:p>
    <w:p>
      <w:pPr>
        <w:pStyle w:val="250"/>
        <w:spacing w:line="26" w:lineRule="atLeast"/>
        <w:jc w:val="both"/>
        <w:rPr>
          <w:rFonts w:ascii="Times New Roman" w:hAnsi="Times New Roman" w:cs="Times New Roman"/>
          <w:sz w:val="26"/>
          <w:szCs w:val="26"/>
          <w:lang w:val="vi-VN"/>
        </w:rPr>
      </w:pPr>
      <w:r>
        <w:rPr>
          <w:rFonts w:ascii="Times New Roman" w:hAnsi="Times New Roman" w:cs="Times New Roman"/>
          <w:sz w:val="26"/>
          <w:szCs w:val="26"/>
          <w:lang w:val="vi-VN"/>
        </w:rPr>
        <w:t>+ Nếu sai thực hiện luồng sự kiện phụ A1</w:t>
      </w:r>
    </w:p>
    <w:p>
      <w:pPr>
        <w:pStyle w:val="250"/>
        <w:spacing w:line="26" w:lineRule="atLeast"/>
        <w:ind w:left="1080"/>
        <w:jc w:val="both"/>
        <w:rPr>
          <w:rFonts w:ascii="Times New Roman" w:hAnsi="Times New Roman" w:cs="Times New Roman"/>
          <w:sz w:val="26"/>
          <w:szCs w:val="26"/>
          <w:lang w:val="vi-VN"/>
        </w:rPr>
      </w:pPr>
    </w:p>
    <w:p>
      <w:pPr>
        <w:pStyle w:val="250"/>
        <w:numPr>
          <w:ilvl w:val="0"/>
          <w:numId w:val="29"/>
        </w:numPr>
        <w:spacing w:line="26" w:lineRule="atLeast"/>
        <w:ind w:left="1134"/>
        <w:jc w:val="both"/>
        <w:rPr>
          <w:rFonts w:ascii="Times New Roman" w:hAnsi="Times New Roman" w:cs="Times New Roman"/>
          <w:sz w:val="26"/>
          <w:szCs w:val="26"/>
          <w:lang w:val="vi-VN"/>
        </w:rPr>
      </w:pPr>
      <w:r>
        <w:rPr>
          <w:rFonts w:ascii="Times New Roman" w:hAnsi="Times New Roman" w:cs="Times New Roman"/>
          <w:sz w:val="26"/>
          <w:szCs w:val="26"/>
          <w:lang w:val="vi-VN"/>
        </w:rPr>
        <w:t>Dòng sự kiện phụ</w:t>
      </w:r>
      <w:r>
        <w:rPr>
          <w:rFonts w:ascii="Times New Roman" w:hAnsi="Times New Roman" w:cs="Times New Roman"/>
          <w:sz w:val="26"/>
          <w:szCs w:val="26"/>
        </w:rPr>
        <w:t xml:space="preserve"> A1</w:t>
      </w:r>
      <w:r>
        <w:rPr>
          <w:rFonts w:ascii="Times New Roman" w:hAnsi="Times New Roman" w:cs="Times New Roman"/>
          <w:sz w:val="26"/>
          <w:szCs w:val="26"/>
          <w:lang w:val="vi-VN"/>
        </w:rPr>
        <w:t>:</w:t>
      </w:r>
    </w:p>
    <w:p>
      <w:pPr>
        <w:pStyle w:val="250"/>
        <w:numPr>
          <w:ilvl w:val="0"/>
          <w:numId w:val="28"/>
        </w:numPr>
        <w:spacing w:line="26" w:lineRule="atLeast"/>
        <w:ind w:left="720" w:hanging="180"/>
        <w:jc w:val="both"/>
        <w:rPr>
          <w:rFonts w:ascii="Times New Roman" w:hAnsi="Times New Roman" w:cs="Times New Roman"/>
          <w:sz w:val="26"/>
          <w:szCs w:val="26"/>
          <w:lang w:val="vi-VN"/>
        </w:rPr>
      </w:pPr>
      <w:r>
        <w:rPr>
          <w:rFonts w:ascii="Times New Roman" w:hAnsi="Times New Roman" w:cs="Times New Roman"/>
          <w:sz w:val="26"/>
          <w:szCs w:val="26"/>
        </w:rPr>
        <w:t>Website</w:t>
      </w:r>
      <w:r>
        <w:rPr>
          <w:rFonts w:ascii="Times New Roman" w:hAnsi="Times New Roman" w:cs="Times New Roman"/>
          <w:sz w:val="26"/>
          <w:szCs w:val="26"/>
          <w:lang w:val="vi-VN"/>
        </w:rPr>
        <w:t xml:space="preserve"> sẽ thông báo việc nhập </w:t>
      </w:r>
      <w:r>
        <w:rPr>
          <w:rFonts w:ascii="Times New Roman" w:hAnsi="Times New Roman" w:cs="Times New Roman"/>
          <w:sz w:val="26"/>
          <w:szCs w:val="26"/>
        </w:rPr>
        <w:t>tài khoản và mật khẩu</w:t>
      </w:r>
      <w:r>
        <w:rPr>
          <w:rFonts w:ascii="Times New Roman" w:hAnsi="Times New Roman" w:cs="Times New Roman"/>
          <w:sz w:val="26"/>
          <w:szCs w:val="26"/>
          <w:lang w:val="vi-VN"/>
        </w:rPr>
        <w:t xml:space="preserve"> không hợp lệ.</w:t>
      </w: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lang w:val="vi-VN"/>
        </w:rPr>
        <w:t>Người dùng nhập lại t</w:t>
      </w:r>
      <w:r>
        <w:rPr>
          <w:rFonts w:ascii="Times New Roman" w:hAnsi="Times New Roman" w:cs="Times New Roman"/>
          <w:sz w:val="26"/>
          <w:szCs w:val="26"/>
        </w:rPr>
        <w:t>ài khoản</w:t>
      </w:r>
      <w:r>
        <w:rPr>
          <w:rFonts w:ascii="Times New Roman" w:hAnsi="Times New Roman" w:cs="Times New Roman"/>
          <w:sz w:val="26"/>
          <w:szCs w:val="26"/>
          <w:lang w:val="vi-VN"/>
        </w:rPr>
        <w:t xml:space="preserve"> </w:t>
      </w:r>
      <w:r>
        <w:rPr>
          <w:rFonts w:ascii="Times New Roman" w:hAnsi="Times New Roman" w:cs="Times New Roman"/>
          <w:sz w:val="26"/>
          <w:szCs w:val="26"/>
        </w:rPr>
        <w:t>hoặc</w:t>
      </w:r>
      <w:r>
        <w:rPr>
          <w:rFonts w:ascii="Times New Roman" w:hAnsi="Times New Roman" w:cs="Times New Roman"/>
          <w:sz w:val="26"/>
          <w:szCs w:val="26"/>
          <w:lang w:val="vi-VN"/>
        </w:rPr>
        <w:t xml:space="preserve"> mật khẩu.</w:t>
      </w:r>
    </w:p>
    <w:p>
      <w:pPr>
        <w:pStyle w:val="250"/>
        <w:numPr>
          <w:ilvl w:val="0"/>
          <w:numId w:val="28"/>
        </w:numPr>
        <w:spacing w:line="26" w:lineRule="atLeast"/>
        <w:ind w:left="720" w:hanging="153"/>
        <w:jc w:val="both"/>
        <w:rPr>
          <w:rFonts w:ascii="Times New Roman" w:hAnsi="Times New Roman" w:cs="Times New Roman"/>
          <w:sz w:val="26"/>
          <w:szCs w:val="26"/>
          <w:lang w:val="vi-VN"/>
        </w:rPr>
      </w:pPr>
      <w:r>
        <w:rPr>
          <w:rFonts w:ascii="Times New Roman" w:hAnsi="Times New Roman" w:cs="Times New Roman"/>
          <w:sz w:val="26"/>
          <w:szCs w:val="26"/>
          <w:lang w:val="vi-VN"/>
        </w:rPr>
        <w:t>Quay lại bước 3 của luồng sự kiện chính hoặc có thể hủy bỏ việc đăng nhập, khi đó ca sử dụng sẽ kết thúc.</w:t>
      </w:r>
    </w:p>
    <w:p>
      <w:pPr>
        <w:pStyle w:val="5"/>
        <w:spacing w:line="26" w:lineRule="atLeast"/>
        <w:rPr>
          <w:rFonts w:ascii="Times New Roman" w:hAnsi="Times New Roman" w:cs="Times New Roman"/>
          <w:sz w:val="26"/>
          <w:szCs w:val="26"/>
        </w:rPr>
      </w:pPr>
      <w:r>
        <w:rPr>
          <w:rFonts w:ascii="Times New Roman" w:hAnsi="Times New Roman" w:cs="Times New Roman"/>
          <w:sz w:val="26"/>
          <w:szCs w:val="26"/>
        </w:rPr>
        <w:t>2.3.3 Use case quản lý danh mục:</w:t>
      </w:r>
    </w:p>
    <w:p/>
    <w:p>
      <w:pPr>
        <w:spacing w:line="26" w:lineRule="atLeast"/>
        <w:jc w:val="both"/>
        <w:rPr>
          <w:rFonts w:ascii="Times New Roman" w:hAnsi="Times New Roman" w:cs="Times New Roman"/>
        </w:rPr>
      </w:pPr>
      <w:r>
        <w:drawing>
          <wp:inline distT="0" distB="0" distL="0" distR="0">
            <wp:extent cx="6112510" cy="28968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6112510" cy="2896870"/>
                    </a:xfrm>
                    <a:prstGeom prst="rect">
                      <a:avLst/>
                    </a:prstGeom>
                  </pic:spPr>
                </pic:pic>
              </a:graphicData>
            </a:graphic>
          </wp:inline>
        </w:drawing>
      </w:r>
    </w:p>
    <w:p>
      <w:pPr>
        <w:pStyle w:val="290"/>
        <w:rPr>
          <w:iCs/>
          <w:szCs w:val="26"/>
        </w:rPr>
      </w:pPr>
      <w:bookmarkStart w:id="181" w:name="_Toc3363"/>
      <w:r>
        <w:t>Hình 3: Use case quản lý danh mục.</w:t>
      </w:r>
      <w:bookmarkEnd w:id="181"/>
    </w:p>
    <w:p>
      <w:pPr>
        <w:spacing w:line="26" w:lineRule="atLeast"/>
        <w:jc w:val="center"/>
        <w:rPr>
          <w:rFonts w:ascii="Times New Roman" w:hAnsi="Times New Roman" w:cs="Times New Roman"/>
          <w:i/>
          <w:iCs/>
          <w:sz w:val="26"/>
          <w:szCs w:val="26"/>
        </w:rPr>
      </w:pPr>
    </w:p>
    <w:p>
      <w:pPr>
        <w:pStyle w:val="250"/>
        <w:numPr>
          <w:ilvl w:val="0"/>
          <w:numId w:val="28"/>
        </w:numPr>
        <w:spacing w:line="26" w:lineRule="atLeast"/>
        <w:ind w:left="720" w:hanging="180"/>
        <w:rPr>
          <w:rFonts w:ascii="Times New Roman" w:hAnsi="Times New Roman" w:cs="Times New Roman"/>
          <w:sz w:val="26"/>
          <w:szCs w:val="26"/>
          <w:lang w:val="vi-VN"/>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danh mục của sản phẩm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chức năng quản lý danh mục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Tìm</w:t>
      </w:r>
      <w:r>
        <w:rPr>
          <w:rFonts w:ascii="Times New Roman" w:hAnsi="Times New Roman" w:cs="Times New Roman"/>
          <w:sz w:val="26"/>
          <w:szCs w:val="26"/>
          <w:lang w:val="vi-VN"/>
        </w:rPr>
        <w:t xml:space="preserve"> kiếm, t</w:t>
      </w:r>
      <w:r>
        <w:rPr>
          <w:rFonts w:ascii="Times New Roman" w:hAnsi="Times New Roman" w:cs="Times New Roman"/>
          <w:sz w:val="26"/>
          <w:szCs w:val="26"/>
        </w:rPr>
        <w:t>hêm, cập nhật, xóa, xem danh mục hiện tại của cửa hàng.</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thì sự kiện con “Thêm danh mục”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“Sửa” thì sự kiện con “Sửa thông tin danh mục”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“Xoá” thì sự kiện con “Xóa danh mục”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“Tìm Kiếm” thì sự kiện “Tìm kiếm danh mục” được thực hiện.</w:t>
      </w:r>
    </w:p>
    <w:p>
      <w:pPr>
        <w:pStyle w:val="250"/>
        <w:numPr>
          <w:ilvl w:val="0"/>
          <w:numId w:val="33"/>
        </w:numPr>
        <w:spacing w:line="26" w:lineRule="atLeast"/>
        <w:ind w:left="1080"/>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3"/>
          <w:numId w:val="34"/>
        </w:numPr>
        <w:spacing w:line="26" w:lineRule="atLeast"/>
        <w:ind w:left="1360" w:leftChars="0" w:firstLineChars="0"/>
        <w:rPr>
          <w:rFonts w:ascii="Times New Roman" w:hAnsi="Times New Roman" w:cs="Times New Roman"/>
          <w:sz w:val="26"/>
          <w:szCs w:val="26"/>
        </w:rPr>
      </w:pPr>
      <w:r>
        <w:rPr>
          <w:rFonts w:ascii="Times New Roman" w:hAnsi="Times New Roman" w:cs="Times New Roman"/>
          <w:sz w:val="26"/>
          <w:szCs w:val="26"/>
        </w:rPr>
        <w:t>Tìm</w:t>
      </w:r>
      <w:r>
        <w:rPr>
          <w:rFonts w:ascii="Times New Roman" w:hAnsi="Times New Roman" w:cs="Times New Roman"/>
          <w:sz w:val="26"/>
          <w:szCs w:val="26"/>
          <w:lang w:val="vi-VN"/>
        </w:rPr>
        <w:t xml:space="preserve"> kiếm </w:t>
      </w:r>
      <w:r>
        <w:rPr>
          <w:rFonts w:ascii="Times New Roman" w:hAnsi="Times New Roman" w:cs="Times New Roman"/>
          <w:sz w:val="26"/>
          <w:szCs w:val="26"/>
        </w:rPr>
        <w:t>danh mục</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Quản lý</w:t>
      </w:r>
      <w:r>
        <w:rPr>
          <w:rFonts w:ascii="Times New Roman" w:hAnsi="Times New Roman" w:cs="Times New Roman"/>
          <w:sz w:val="26"/>
          <w:szCs w:val="26"/>
          <w:lang w:val="vi-VN"/>
        </w:rPr>
        <w:t xml:space="preserve"> nhập từ khóa cần tìm</w:t>
      </w:r>
      <w:r>
        <w:rPr>
          <w:rFonts w:ascii="Times New Roman" w:hAnsi="Times New Roman" w:cs="Times New Roman"/>
          <w:sz w:val="26"/>
          <w:szCs w:val="26"/>
        </w:rPr>
        <w:t xml:space="preserve"> trên thanh tìm kiếm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Hệ thống sẽ kiểm tra thông tin của </w:t>
      </w:r>
      <w:r>
        <w:rPr>
          <w:rFonts w:ascii="Times New Roman" w:hAnsi="Times New Roman" w:cs="Times New Roman"/>
          <w:sz w:val="26"/>
          <w:szCs w:val="26"/>
        </w:rPr>
        <w:t>danh mục</w:t>
      </w:r>
      <w:r>
        <w:rPr>
          <w:rFonts w:ascii="Times New Roman" w:hAnsi="Times New Roman" w:cs="Times New Roman"/>
          <w:sz w:val="26"/>
          <w:szCs w:val="26"/>
          <w:lang w:val="vi-VN"/>
        </w:rPr>
        <w:t xml:space="preserve"> sản phẩm đó trên hệ thống.</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có sẽ hiển thị thông tin </w:t>
      </w:r>
      <w:r>
        <w:rPr>
          <w:rFonts w:ascii="Times New Roman" w:hAnsi="Times New Roman" w:cs="Times New Roman"/>
          <w:sz w:val="26"/>
          <w:szCs w:val="26"/>
        </w:rPr>
        <w:t>danh mục</w:t>
      </w:r>
      <w:r>
        <w:rPr>
          <w:rFonts w:ascii="Times New Roman" w:hAnsi="Times New Roman" w:cs="Times New Roman"/>
          <w:sz w:val="26"/>
          <w:szCs w:val="26"/>
          <w:lang w:val="vi-VN"/>
        </w:rPr>
        <w:t xml:space="preserve"> sản phẩm. </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không có sẽ thực hiện luồng sự kiện rẽ nhánh A1</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danh mục:</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Website hiển thị form nhập thông tin danh mục.</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Quản lý nhập thông tin danh mục.</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Nhấp nút Lưu.</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sai thực hiện dòng sự kiện rẽ nhánh A1.</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danh mục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danh mục.</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Sửa thông tin danh mục:</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Quản lý chọn mục danh sách danh mục sau đó ấn nút sửa danh mục.</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hiển thị form sửa thông tin danh mục.</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thông tin cần thay đổi.</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Nhấn nút lưu thông tin.</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việc cập nhật thành công thì thực hiên bước tiếp theo.</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sai thực hiện dòng sự kiện rẽ nhánh A1.</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 xml:space="preserve"> Website sẽ hiển thị thông báo sửa thông tin danh mục thành công.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sẽ lưu thông tin danh mục.</w:t>
      </w:r>
    </w:p>
    <w:p>
      <w:pPr>
        <w:pStyle w:val="250"/>
        <w:numPr>
          <w:ilvl w:val="0"/>
          <w:numId w:val="37"/>
        </w:numPr>
        <w:spacing w:line="26" w:lineRule="atLeast"/>
        <w:ind w:hanging="117"/>
        <w:jc w:val="both"/>
        <w:rPr>
          <w:rFonts w:ascii="Times New Roman" w:hAnsi="Times New Roman" w:cs="Times New Roman"/>
          <w:sz w:val="26"/>
          <w:szCs w:val="26"/>
        </w:rPr>
      </w:pPr>
      <w:r>
        <w:rPr>
          <w:rFonts w:ascii="Times New Roman" w:hAnsi="Times New Roman" w:cs="Times New Roman"/>
          <w:sz w:val="26"/>
          <w:szCs w:val="26"/>
        </w:rPr>
        <w:t>Xóa</w:t>
      </w:r>
      <w:r>
        <w:rPr>
          <w:rFonts w:ascii="Times New Roman" w:hAnsi="Times New Roman" w:cs="Times New Roman"/>
          <w:sz w:val="26"/>
          <w:szCs w:val="26"/>
          <w:lang w:val="vi-VN"/>
        </w:rPr>
        <w:t xml:space="preserve"> </w:t>
      </w:r>
      <w:r>
        <w:rPr>
          <w:rFonts w:ascii="Times New Roman" w:hAnsi="Times New Roman" w:cs="Times New Roman"/>
          <w:sz w:val="26"/>
          <w:szCs w:val="26"/>
        </w:rPr>
        <w:t>danh mục:</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Người quản lý chọn danh mục cần xóa.</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Nhấn nút xóa để thực</w:t>
      </w:r>
      <w:r>
        <w:rPr>
          <w:rFonts w:ascii="Times New Roman" w:hAnsi="Times New Roman" w:cs="Times New Roman"/>
          <w:sz w:val="26"/>
          <w:szCs w:val="26"/>
          <w:lang w:val="vi-VN"/>
        </w:rPr>
        <w:t xml:space="preserve"> hiện xóa </w:t>
      </w:r>
      <w:r>
        <w:rPr>
          <w:rFonts w:ascii="Times New Roman" w:hAnsi="Times New Roman" w:cs="Times New Roman"/>
          <w:sz w:val="26"/>
          <w:szCs w:val="26"/>
        </w:rPr>
        <w:t>danh mục.</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báo xác nhận “Bạn có muốn xóa không?”. </w:t>
      </w:r>
    </w:p>
    <w:p>
      <w:pPr>
        <w:pStyle w:val="250"/>
        <w:spacing w:line="26" w:lineRule="atLeast"/>
        <w:ind w:firstLine="54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người quản lý đồng ý thì hệ thống sẽ kiểm tra sản phẩm.</w:t>
      </w:r>
    </w:p>
    <w:p>
      <w:pPr>
        <w:pStyle w:val="250"/>
        <w:numPr>
          <w:ilvl w:val="0"/>
          <w:numId w:val="38"/>
        </w:numPr>
        <w:spacing w:line="26" w:lineRule="atLeast"/>
        <w:rPr>
          <w:rFonts w:ascii="Times New Roman" w:hAnsi="Times New Roman" w:cs="Times New Roman"/>
          <w:sz w:val="26"/>
          <w:szCs w:val="26"/>
        </w:rPr>
      </w:pPr>
      <w:r>
        <w:rPr>
          <w:rFonts w:ascii="Times New Roman" w:hAnsi="Times New Roman" w:cs="Times New Roman"/>
          <w:sz w:val="26"/>
          <w:szCs w:val="26"/>
        </w:rPr>
        <w:t>Nếu cửa hàng không có sản phẩm của danh mục đó thì có thể xóa danh mục.</w:t>
      </w:r>
    </w:p>
    <w:p>
      <w:pPr>
        <w:pStyle w:val="250"/>
        <w:numPr>
          <w:ilvl w:val="0"/>
          <w:numId w:val="38"/>
        </w:numPr>
        <w:spacing w:line="26" w:lineRule="atLeast"/>
        <w:rPr>
          <w:rFonts w:ascii="Times New Roman" w:hAnsi="Times New Roman" w:cs="Times New Roman"/>
          <w:sz w:val="26"/>
          <w:szCs w:val="26"/>
        </w:rPr>
      </w:pPr>
      <w:r>
        <w:rPr>
          <w:rFonts w:ascii="Times New Roman" w:hAnsi="Times New Roman" w:cs="Times New Roman"/>
          <w:sz w:val="26"/>
          <w:szCs w:val="26"/>
        </w:rPr>
        <w:t>Nếu cửa hàng có sản phẩm của danh mục đó thì hệ thống sẽ hiển thị thông báo “Không thể xóa danh mục khi có sản phẩm !!!”.</w:t>
      </w:r>
    </w:p>
    <w:p>
      <w:pPr>
        <w:pStyle w:val="250"/>
        <w:spacing w:line="26" w:lineRule="atLeast"/>
        <w:ind w:left="126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không đồng ý thì hệ thống hiển thị lại danh sách</w:t>
      </w:r>
      <w:r>
        <w:rPr>
          <w:rFonts w:ascii="Times New Roman" w:hAnsi="Times New Roman" w:cs="Times New Roman"/>
          <w:sz w:val="26"/>
          <w:szCs w:val="26"/>
          <w:lang w:val="vi-VN"/>
        </w:rPr>
        <w:t xml:space="preserve"> </w:t>
      </w:r>
      <w:r>
        <w:rPr>
          <w:rFonts w:ascii="Times New Roman" w:hAnsi="Times New Roman" w:cs="Times New Roman"/>
          <w:sz w:val="26"/>
          <w:szCs w:val="26"/>
        </w:rPr>
        <w:t>danh mục.</w:t>
      </w:r>
    </w:p>
    <w:p>
      <w:pPr>
        <w:pStyle w:val="250"/>
        <w:numPr>
          <w:ilvl w:val="0"/>
          <w:numId w:val="32"/>
        </w:numPr>
        <w:spacing w:line="26" w:lineRule="atLeast"/>
        <w:jc w:val="both"/>
        <w:rPr>
          <w:rFonts w:ascii="Times New Roman" w:hAnsi="Times New Roman" w:cs="Times New Roman"/>
          <w:sz w:val="26"/>
          <w:szCs w:val="26"/>
        </w:rPr>
      </w:pPr>
      <w:r>
        <w:rPr>
          <w:rFonts w:ascii="Times New Roman" w:hAnsi="Times New Roman" w:cs="Times New Roman"/>
          <w:sz w:val="26"/>
          <w:szCs w:val="26"/>
        </w:rPr>
        <w:t>Case sử dụng kết thúc.</w:t>
      </w:r>
    </w:p>
    <w:p>
      <w:pPr>
        <w:pStyle w:val="250"/>
        <w:numPr>
          <w:ilvl w:val="0"/>
          <w:numId w:val="39"/>
        </w:numPr>
        <w:spacing w:line="26" w:lineRule="atLeast"/>
        <w:ind w:left="0" w:firstLine="1170"/>
        <w:rPr>
          <w:rFonts w:ascii="Times New Roman" w:hAnsi="Times New Roman" w:cs="Times New Roman"/>
          <w:sz w:val="26"/>
          <w:szCs w:val="26"/>
        </w:rPr>
      </w:pPr>
      <w:r>
        <w:rPr>
          <w:rFonts w:ascii="Times New Roman" w:hAnsi="Times New Roman" w:cs="Times New Roman"/>
          <w:sz w:val="26"/>
          <w:szCs w:val="26"/>
        </w:rPr>
        <w:t>Dòng sự kiện rẽ nhánh A1:</w:t>
      </w:r>
    </w:p>
    <w:p>
      <w:pPr>
        <w:pStyle w:val="250"/>
        <w:numPr>
          <w:ilvl w:val="0"/>
          <w:numId w:val="32"/>
        </w:numPr>
        <w:spacing w:line="26" w:lineRule="atLeast"/>
        <w:ind w:left="0" w:firstLine="1260"/>
        <w:rPr>
          <w:rFonts w:ascii="Times New Roman" w:hAnsi="Times New Roman" w:cs="Times New Roman"/>
          <w:sz w:val="26"/>
          <w:szCs w:val="26"/>
        </w:rPr>
      </w:pPr>
      <w:bookmarkStart w:id="388" w:name="_GoBack"/>
      <w:r>
        <w:rPr>
          <w:rFonts w:ascii="Times New Roman" w:hAnsi="Times New Roman" w:cs="Times New Roman"/>
          <w:sz w:val="26"/>
          <w:szCs w:val="26"/>
        </w:rPr>
        <w:t>Website thông báo việc nhập dữ liệu không hợp lệ.</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lại thông tin.</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Quay lại bước 3 của dòng sự kiện chính.</w:t>
      </w:r>
    </w:p>
    <w:bookmarkEnd w:id="388"/>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danh mục được cập nhật vào cơ sở dữ liệu.</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pStyle w:val="5"/>
        <w:spacing w:line="26" w:lineRule="atLeast"/>
        <w:rPr>
          <w:rFonts w:ascii="Times New Roman" w:hAnsi="Times New Roman" w:cs="Times New Roman"/>
          <w:sz w:val="26"/>
          <w:szCs w:val="26"/>
        </w:rPr>
      </w:pPr>
      <w:r>
        <w:rPr>
          <w:rFonts w:ascii="Times New Roman" w:hAnsi="Times New Roman" w:cs="Times New Roman"/>
          <w:sz w:val="26"/>
          <w:szCs w:val="26"/>
        </w:rPr>
        <w:t>2.3.4 Use case quản lý sản phẩm:</w:t>
      </w:r>
    </w:p>
    <w:p/>
    <w:p>
      <w:pPr>
        <w:spacing w:line="26" w:lineRule="atLeast"/>
        <w:jc w:val="both"/>
        <w:rPr>
          <w:rFonts w:ascii="Times New Roman" w:hAnsi="Times New Roman" w:cs="Times New Roman"/>
          <w:sz w:val="26"/>
          <w:szCs w:val="26"/>
        </w:rPr>
      </w:pPr>
      <w:r>
        <w:drawing>
          <wp:inline distT="0" distB="0" distL="0" distR="0">
            <wp:extent cx="6112510" cy="3067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6112510" cy="3067050"/>
                    </a:xfrm>
                    <a:prstGeom prst="rect">
                      <a:avLst/>
                    </a:prstGeom>
                  </pic:spPr>
                </pic:pic>
              </a:graphicData>
            </a:graphic>
          </wp:inline>
        </w:drawing>
      </w:r>
    </w:p>
    <w:p>
      <w:pPr>
        <w:spacing w:line="26" w:lineRule="atLeast"/>
        <w:jc w:val="both"/>
        <w:rPr>
          <w:rFonts w:ascii="Times New Roman" w:hAnsi="Times New Roman" w:cs="Times New Roman"/>
        </w:rPr>
      </w:pPr>
    </w:p>
    <w:p>
      <w:pPr>
        <w:pStyle w:val="290"/>
      </w:pPr>
      <w:bookmarkStart w:id="182" w:name="_Toc10006"/>
      <w:r>
        <w:t>Hình 4: Usecase quản lý sản phẩm.</w:t>
      </w:r>
      <w:bookmarkEnd w:id="182"/>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lang w:val="vi-VN"/>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sản phẩm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chức năng sản phẩm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Tìm</w:t>
      </w:r>
      <w:r>
        <w:rPr>
          <w:rFonts w:ascii="Times New Roman" w:hAnsi="Times New Roman" w:cs="Times New Roman"/>
          <w:sz w:val="26"/>
          <w:szCs w:val="26"/>
          <w:lang w:val="vi-VN"/>
        </w:rPr>
        <w:t xml:space="preserve"> kiếm, t</w:t>
      </w:r>
      <w:r>
        <w:rPr>
          <w:rFonts w:ascii="Times New Roman" w:hAnsi="Times New Roman" w:cs="Times New Roman"/>
          <w:sz w:val="26"/>
          <w:szCs w:val="26"/>
        </w:rPr>
        <w:t>hêm, cập nhật, xóa, xem sản phẩm hiện tại của cửa hàng.</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sản phẩm” thì sự kiện con “Thêm sản phẩm”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“Sửa” thì sự kiện con “Sửa thông tin sản phẩm”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“Xoá” thì sự kiện con “Xóa sản phẩm”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“Tìm Kiếm” thì sự kiện “Tìm kiếm sản phẩm” được thực hiện.</w:t>
      </w:r>
    </w:p>
    <w:p>
      <w:pPr>
        <w:pStyle w:val="250"/>
        <w:numPr>
          <w:ilvl w:val="0"/>
          <w:numId w:val="33"/>
        </w:numPr>
        <w:spacing w:line="26" w:lineRule="atLeast"/>
        <w:ind w:left="1080"/>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3"/>
          <w:numId w:val="34"/>
        </w:numPr>
        <w:spacing w:line="26" w:lineRule="atLeast"/>
        <w:ind w:left="1360" w:leftChars="0" w:firstLineChars="0"/>
        <w:rPr>
          <w:rFonts w:ascii="Times New Roman" w:hAnsi="Times New Roman" w:cs="Times New Roman"/>
          <w:sz w:val="26"/>
          <w:szCs w:val="26"/>
        </w:rPr>
      </w:pPr>
      <w:r>
        <w:rPr>
          <w:rFonts w:ascii="Times New Roman" w:hAnsi="Times New Roman" w:cs="Times New Roman"/>
          <w:sz w:val="26"/>
          <w:szCs w:val="26"/>
        </w:rPr>
        <w:t>Tìm</w:t>
      </w:r>
      <w:r>
        <w:rPr>
          <w:rFonts w:ascii="Times New Roman" w:hAnsi="Times New Roman" w:cs="Times New Roman"/>
          <w:sz w:val="26"/>
          <w:szCs w:val="26"/>
          <w:lang w:val="vi-VN"/>
        </w:rPr>
        <w:t xml:space="preserve"> kiếm </w:t>
      </w:r>
      <w:r>
        <w:rPr>
          <w:rFonts w:ascii="Times New Roman" w:hAnsi="Times New Roman" w:cs="Times New Roman"/>
          <w:sz w:val="26"/>
          <w:szCs w:val="26"/>
        </w:rPr>
        <w:t>sản phẩm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Nhân viên</w:t>
      </w:r>
      <w:r>
        <w:rPr>
          <w:rFonts w:ascii="Times New Roman" w:hAnsi="Times New Roman" w:cs="Times New Roman"/>
          <w:sz w:val="26"/>
          <w:szCs w:val="26"/>
        </w:rPr>
        <w:t xml:space="preserve"> chọn mục danh sách sản phẩm sau đó</w:t>
      </w:r>
      <w:r>
        <w:rPr>
          <w:rFonts w:ascii="Times New Roman" w:hAnsi="Times New Roman" w:cs="Times New Roman"/>
          <w:sz w:val="26"/>
          <w:szCs w:val="26"/>
          <w:lang w:val="vi-VN"/>
        </w:rPr>
        <w:t xml:space="preserve"> nhập từ khóa cần tìm</w:t>
      </w:r>
      <w:r>
        <w:rPr>
          <w:rFonts w:ascii="Times New Roman" w:hAnsi="Times New Roman" w:cs="Times New Roman"/>
          <w:sz w:val="26"/>
          <w:szCs w:val="26"/>
        </w:rPr>
        <w:t xml:space="preserve"> trên thanh tìm kiếm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Hệ thống sẽ kiểm tra thông tin của loại sản phẩm đó trên hệ thống.</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có sẽ hiển thị thông tin loại sản phẩm. </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không có sẽ thực hiện luồng sự kiện rẽ nhánh A1</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sản phẩm:</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Website hiển thị form nhập thông tin sản phẩm.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thông tin sản phẩm.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Nhấp nút Lưu.</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sai thực hiện dòng sự kiện rẽ nhánh A1.</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sản phẩm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sản phẩm.</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Sửa thông tin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chọn mục danh sách sản phẩm sau đó ấn nút sửa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hiển thị form sửa thông tin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thông tin cần thay đổi.</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Nhấn nút lưu thông tin.</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việc cập nhật thành công thì thực hiện bước tiếp theo.</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sai thực hiện dòng sự kiện rẽ nhánh A1.</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 xml:space="preserve"> Website sẽ hiển thị thông báo sửa thông tin sản phẩm thành công.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sẽ lưu thông tin sản phẩm.</w:t>
      </w:r>
    </w:p>
    <w:p>
      <w:pPr>
        <w:pStyle w:val="250"/>
        <w:numPr>
          <w:ilvl w:val="0"/>
          <w:numId w:val="37"/>
        </w:numPr>
        <w:spacing w:line="26" w:lineRule="atLeast"/>
        <w:ind w:hanging="117"/>
        <w:jc w:val="both"/>
        <w:rPr>
          <w:rFonts w:ascii="Times New Roman" w:hAnsi="Times New Roman" w:cs="Times New Roman"/>
          <w:sz w:val="26"/>
          <w:szCs w:val="26"/>
        </w:rPr>
      </w:pPr>
      <w:r>
        <w:rPr>
          <w:rFonts w:ascii="Times New Roman" w:hAnsi="Times New Roman" w:cs="Times New Roman"/>
          <w:sz w:val="26"/>
          <w:szCs w:val="26"/>
        </w:rPr>
        <w:t>Xóa</w:t>
      </w:r>
      <w:r>
        <w:rPr>
          <w:rFonts w:ascii="Times New Roman" w:hAnsi="Times New Roman" w:cs="Times New Roman"/>
          <w:sz w:val="26"/>
          <w:szCs w:val="26"/>
          <w:lang w:val="vi-VN"/>
        </w:rPr>
        <w:t xml:space="preserve"> </w:t>
      </w:r>
      <w:r>
        <w:rPr>
          <w:rFonts w:ascii="Times New Roman" w:hAnsi="Times New Roman" w:cs="Times New Roman"/>
          <w:sz w:val="26"/>
          <w:szCs w:val="26"/>
        </w:rPr>
        <w:t>sản phẩm:</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Người quản lý chọn sản phẩm cần xóa.</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Nhấn nút xóa để thực</w:t>
      </w:r>
      <w:r>
        <w:rPr>
          <w:rFonts w:ascii="Times New Roman" w:hAnsi="Times New Roman" w:cs="Times New Roman"/>
          <w:sz w:val="26"/>
          <w:szCs w:val="26"/>
          <w:lang w:val="vi-VN"/>
        </w:rPr>
        <w:t xml:space="preserve"> hiện xóa </w:t>
      </w:r>
      <w:r>
        <w:rPr>
          <w:rFonts w:ascii="Times New Roman" w:hAnsi="Times New Roman" w:cs="Times New Roman"/>
          <w:sz w:val="26"/>
          <w:szCs w:val="26"/>
        </w:rPr>
        <w:t>sản phẩm.</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báo xác nhận xóa bỏ. </w:t>
      </w:r>
    </w:p>
    <w:p>
      <w:pPr>
        <w:pStyle w:val="250"/>
        <w:spacing w:line="26" w:lineRule="atLeast"/>
        <w:ind w:firstLine="54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người quản lý đồng ý thì hệ thống thông báo sản phẩm đã được xóa. </w:t>
      </w:r>
    </w:p>
    <w:p>
      <w:pPr>
        <w:pStyle w:val="250"/>
        <w:spacing w:line="26" w:lineRule="atLeast"/>
        <w:ind w:left="126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không đồng ý thì hệ thống hiển thị lại danh sách</w:t>
      </w:r>
      <w:r>
        <w:rPr>
          <w:rFonts w:ascii="Times New Roman" w:hAnsi="Times New Roman" w:cs="Times New Roman"/>
          <w:sz w:val="26"/>
          <w:szCs w:val="26"/>
          <w:lang w:val="vi-VN"/>
        </w:rPr>
        <w:t xml:space="preserve"> </w:t>
      </w:r>
      <w:r>
        <w:rPr>
          <w:rFonts w:ascii="Times New Roman" w:hAnsi="Times New Roman" w:cs="Times New Roman"/>
          <w:sz w:val="26"/>
          <w:szCs w:val="26"/>
        </w:rPr>
        <w:t>sản phẩm.</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pStyle w:val="250"/>
        <w:spacing w:line="26" w:lineRule="atLeast"/>
        <w:ind w:left="810"/>
        <w:rPr>
          <w:rFonts w:ascii="Times New Roman" w:hAnsi="Times New Roman" w:cs="Times New Roman"/>
          <w:sz w:val="26"/>
          <w:szCs w:val="26"/>
        </w:rPr>
      </w:pPr>
    </w:p>
    <w:p>
      <w:pPr>
        <w:pStyle w:val="250"/>
        <w:numPr>
          <w:ilvl w:val="0"/>
          <w:numId w:val="39"/>
        </w:numPr>
        <w:spacing w:line="26" w:lineRule="atLeast"/>
        <w:ind w:left="0" w:firstLine="1170"/>
        <w:rPr>
          <w:rFonts w:ascii="Times New Roman" w:hAnsi="Times New Roman" w:cs="Times New Roman"/>
          <w:sz w:val="26"/>
          <w:szCs w:val="26"/>
        </w:rPr>
      </w:pPr>
      <w:r>
        <w:rPr>
          <w:rFonts w:ascii="Times New Roman" w:hAnsi="Times New Roman" w:cs="Times New Roman"/>
          <w:sz w:val="26"/>
          <w:szCs w:val="26"/>
        </w:rPr>
        <w:t>Dòng sự kiện rẽ nhánh A1:</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thông báo việc nhập dữ liệu không hợp lệ.</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lại thông tin.</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Quay lại bước 3 của dòng sự kiện chính.</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sản phẩm được cập nhật vào cơ sở dữ liệu.</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pStyle w:val="5"/>
        <w:spacing w:line="26" w:lineRule="atLeast"/>
        <w:rPr>
          <w:rFonts w:ascii="Times New Roman" w:hAnsi="Times New Roman" w:cs="Times New Roman"/>
          <w:sz w:val="26"/>
          <w:szCs w:val="26"/>
        </w:rPr>
      </w:pPr>
      <w:r>
        <w:rPr>
          <w:rFonts w:ascii="Times New Roman" w:hAnsi="Times New Roman" w:cs="Times New Roman"/>
          <w:sz w:val="26"/>
          <w:szCs w:val="26"/>
        </w:rPr>
        <w:t>2.3.5 Use case quản lý đơn hàng:</w:t>
      </w:r>
    </w:p>
    <w:p/>
    <w:p>
      <w:pPr>
        <w:spacing w:line="26" w:lineRule="atLeast"/>
        <w:jc w:val="both"/>
        <w:rPr>
          <w:rFonts w:ascii="Times New Roman" w:hAnsi="Times New Roman" w:cs="Times New Roman"/>
          <w:b/>
          <w:bCs/>
          <w:sz w:val="28"/>
          <w:szCs w:val="28"/>
        </w:rPr>
      </w:pPr>
      <w:r>
        <w:drawing>
          <wp:inline distT="0" distB="0" distL="0" distR="0">
            <wp:extent cx="6112510" cy="26015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6118518" cy="2604646"/>
                    </a:xfrm>
                    <a:prstGeom prst="rect">
                      <a:avLst/>
                    </a:prstGeom>
                  </pic:spPr>
                </pic:pic>
              </a:graphicData>
            </a:graphic>
          </wp:inline>
        </w:drawing>
      </w:r>
    </w:p>
    <w:p>
      <w:pPr>
        <w:pStyle w:val="290"/>
        <w:rPr>
          <w:iCs/>
          <w:szCs w:val="26"/>
        </w:rPr>
      </w:pPr>
      <w:bookmarkStart w:id="183" w:name="_Toc31181"/>
      <w:r>
        <w:t>Hình 5: Quản lý đơn hàng</w:t>
      </w:r>
      <w:bookmarkEnd w:id="183"/>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lang w:val="vi-VN"/>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quản lý đơn hàng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mục Inbox trên thanh menu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cho người dùng danh sách những đơn hàng đang có trên hệ thống gồm có: đơn hàng chưa giao (“chờ”), đơn hàng đang giao (“đang chuyển”), đơn hàng đã giao (“xóa - hoàn thành”).</w:t>
      </w:r>
    </w:p>
    <w:p>
      <w:pPr>
        <w:pStyle w:val="250"/>
        <w:spacing w:line="26" w:lineRule="atLeast"/>
        <w:ind w:left="567" w:firstLine="284"/>
        <w:rPr>
          <w:rFonts w:ascii="Times New Roman" w:hAnsi="Times New Roman" w:cs="Times New Roman"/>
          <w:sz w:val="26"/>
          <w:szCs w:val="26"/>
        </w:rPr>
      </w:pPr>
      <w:r>
        <w:rPr>
          <w:rFonts w:ascii="Times New Roman" w:hAnsi="Times New Roman" w:cs="Times New Roman"/>
          <w:sz w:val="26"/>
          <w:szCs w:val="26"/>
        </w:rPr>
        <w:t>+ Đơn hàng mà khách hàng vừa xác nhận thanh toán ở giỏ hàng sẽ hiển thị với trạng thái chờ.</w:t>
      </w:r>
    </w:p>
    <w:p>
      <w:pPr>
        <w:pStyle w:val="250"/>
        <w:numPr>
          <w:ilvl w:val="0"/>
          <w:numId w:val="40"/>
        </w:numPr>
        <w:spacing w:line="26" w:lineRule="atLeast"/>
        <w:rPr>
          <w:rFonts w:ascii="Times New Roman" w:hAnsi="Times New Roman" w:cs="Times New Roman"/>
          <w:sz w:val="26"/>
          <w:szCs w:val="26"/>
        </w:rPr>
      </w:pPr>
      <w:r>
        <w:rPr>
          <w:rFonts w:ascii="Times New Roman" w:hAnsi="Times New Roman" w:cs="Times New Roman"/>
          <w:sz w:val="26"/>
          <w:szCs w:val="26"/>
        </w:rPr>
        <w:t>Khi cửa hàng bắt đầu giao hàng quản lý chọn nút chờ để chuyển sang trạng thái giao hàng. Khách hàng sẽ thực hiện bước tiếp theo.</w:t>
      </w:r>
    </w:p>
    <w:p>
      <w:pPr>
        <w:pStyle w:val="250"/>
        <w:numPr>
          <w:ilvl w:val="0"/>
          <w:numId w:val="40"/>
        </w:numPr>
        <w:spacing w:line="26" w:lineRule="atLeast"/>
        <w:rPr>
          <w:rFonts w:ascii="Times New Roman" w:hAnsi="Times New Roman" w:cs="Times New Roman"/>
          <w:sz w:val="26"/>
          <w:szCs w:val="26"/>
        </w:rPr>
      </w:pPr>
      <w:r>
        <w:rPr>
          <w:rFonts w:ascii="Times New Roman" w:hAnsi="Times New Roman" w:cs="Times New Roman"/>
          <w:sz w:val="26"/>
          <w:szCs w:val="26"/>
        </w:rPr>
        <w:t>Khi cửa hàng không nhận đơn hàng thì chuyển sang dòng sự kiện phụ</w:t>
      </w:r>
    </w:p>
    <w:p>
      <w:pPr>
        <w:pStyle w:val="250"/>
        <w:spacing w:line="26" w:lineRule="atLeast"/>
        <w:ind w:left="567" w:firstLine="284"/>
        <w:rPr>
          <w:rFonts w:ascii="Times New Roman" w:hAnsi="Times New Roman" w:cs="Times New Roman"/>
          <w:sz w:val="26"/>
          <w:szCs w:val="26"/>
        </w:rPr>
      </w:pPr>
    </w:p>
    <w:p>
      <w:pPr>
        <w:pStyle w:val="250"/>
        <w:spacing w:line="26" w:lineRule="atLeast"/>
        <w:ind w:left="567"/>
        <w:rPr>
          <w:rFonts w:ascii="Times New Roman" w:hAnsi="Times New Roman" w:cs="Times New Roman"/>
          <w:sz w:val="26"/>
          <w:szCs w:val="26"/>
        </w:rPr>
      </w:pPr>
      <w:r>
        <w:rPr>
          <w:rFonts w:ascii="Times New Roman" w:hAnsi="Times New Roman" w:cs="Times New Roman"/>
          <w:sz w:val="26"/>
          <w:szCs w:val="26"/>
        </w:rPr>
        <w:t>- Khi khách hàng thấy được trạng thái “nhận” sẽ ấn vào để nhận hàng ở giỏ hàng, đơn hàng ở trang quản lý sẽ chuyển sang trạng thái đã hoàn thành.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nút xóa để cập nhật đơn hàng vào cơ sở dữ liệu và được đưa vào lịch sử để sau này có thể thống kê.</w:t>
      </w:r>
    </w:p>
    <w:p>
      <w:pPr>
        <w:pStyle w:val="250"/>
        <w:spacing w:line="26" w:lineRule="atLeast"/>
        <w:ind w:left="0"/>
        <w:rPr>
          <w:rFonts w:ascii="Times New Roman" w:hAnsi="Times New Roman" w:cs="Times New Roman"/>
          <w:sz w:val="26"/>
          <w:szCs w:val="26"/>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Dòng sự kiện </w:t>
      </w:r>
      <w:r>
        <w:rPr>
          <w:rFonts w:ascii="Times New Roman" w:hAnsi="Times New Roman" w:cs="Times New Roman"/>
          <w:sz w:val="26"/>
          <w:szCs w:val="26"/>
        </w:rPr>
        <w:t>phụ</w:t>
      </w:r>
      <w:r>
        <w:rPr>
          <w:rFonts w:ascii="Times New Roman" w:hAnsi="Times New Roman" w:cs="Times New Roman"/>
          <w:sz w:val="26"/>
          <w:szCs w:val="26"/>
          <w:lang w:val="vi-VN"/>
        </w:rPr>
        <w:t>:</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có thể hủy bỏ đơn hàng nếu còn ở trạnh thái chờ hoặc đang chuyển nếu khách hàng muốn hủy đơn hàng.</w:t>
      </w:r>
    </w:p>
    <w:p>
      <w:pPr>
        <w:pStyle w:val="250"/>
        <w:numPr>
          <w:ilvl w:val="0"/>
          <w:numId w:val="32"/>
        </w:numPr>
        <w:spacing w:line="26" w:lineRule="atLeast"/>
        <w:ind w:left="284" w:hanging="81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về đơn hàng, lịch sử làm việc với đơn hàng được cập nhật vào cơ sở dữ liệu.</w:t>
      </w:r>
    </w:p>
    <w:p>
      <w:pPr>
        <w:pStyle w:val="5"/>
        <w:spacing w:line="26" w:lineRule="atLeast"/>
      </w:pPr>
      <w:r>
        <w:rPr>
          <w:rFonts w:ascii="Times New Roman" w:hAnsi="Times New Roman" w:cs="Times New Roman"/>
          <w:sz w:val="26"/>
          <w:szCs w:val="26"/>
        </w:rPr>
        <w:t>2.3.6 Use case quản lý thương hiệu:</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r>
        <w:drawing>
          <wp:inline distT="0" distB="0" distL="0" distR="0">
            <wp:extent cx="6112510" cy="29552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6112510" cy="2955290"/>
                    </a:xfrm>
                    <a:prstGeom prst="rect">
                      <a:avLst/>
                    </a:prstGeom>
                  </pic:spPr>
                </pic:pic>
              </a:graphicData>
            </a:graphic>
          </wp:inline>
        </w:drawing>
      </w:r>
    </w:p>
    <w:p>
      <w:pPr>
        <w:pStyle w:val="290"/>
        <w:rPr>
          <w:iCs/>
          <w:szCs w:val="26"/>
        </w:rPr>
      </w:pPr>
      <w:bookmarkStart w:id="184" w:name="_Toc7204"/>
      <w:r>
        <w:t>Hình 6: Quản lý thương hiệu</w:t>
      </w:r>
      <w:bookmarkEnd w:id="184"/>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lang w:val="vi-VN"/>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quản lý thương hiệu của sản phẩm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chức năng “Thương hiệu sản phẩm”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Tìm</w:t>
      </w:r>
      <w:r>
        <w:rPr>
          <w:rFonts w:ascii="Times New Roman" w:hAnsi="Times New Roman" w:cs="Times New Roman"/>
          <w:sz w:val="26"/>
          <w:szCs w:val="26"/>
          <w:lang w:val="vi-VN"/>
        </w:rPr>
        <w:t xml:space="preserve"> kiếm, t</w:t>
      </w:r>
      <w:r>
        <w:rPr>
          <w:rFonts w:ascii="Times New Roman" w:hAnsi="Times New Roman" w:cs="Times New Roman"/>
          <w:sz w:val="26"/>
          <w:szCs w:val="26"/>
        </w:rPr>
        <w:t>hêm, cập nhật, xem các thương hiệu xe máy hiện có của của hàng hiện tại của cửa hàng.</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thương hiệu” thì sự kiện con “Thêm thương hiệu”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“Sửa” thì sự kiện con “Sửa thông tin thương hiệu”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“Xoá” thì sự kiện con “Xóa thương hiệu”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“Tìm Kiếm” thì sự kiện “Tìm kiếm thương hiệu” được thực hiện.</w:t>
      </w:r>
    </w:p>
    <w:p>
      <w:pPr>
        <w:pStyle w:val="250"/>
        <w:numPr>
          <w:ilvl w:val="0"/>
          <w:numId w:val="33"/>
        </w:numPr>
        <w:spacing w:line="26" w:lineRule="atLeast"/>
        <w:ind w:left="1080"/>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3"/>
          <w:numId w:val="34"/>
        </w:numPr>
        <w:spacing w:line="26" w:lineRule="atLeast"/>
        <w:ind w:left="1360" w:leftChars="0" w:firstLineChars="0"/>
        <w:rPr>
          <w:rFonts w:ascii="Times New Roman" w:hAnsi="Times New Roman" w:cs="Times New Roman"/>
          <w:sz w:val="26"/>
          <w:szCs w:val="26"/>
        </w:rPr>
      </w:pPr>
      <w:r>
        <w:rPr>
          <w:rFonts w:ascii="Times New Roman" w:hAnsi="Times New Roman" w:cs="Times New Roman"/>
          <w:sz w:val="26"/>
          <w:szCs w:val="26"/>
        </w:rPr>
        <w:t>Tìm</w:t>
      </w:r>
      <w:r>
        <w:rPr>
          <w:rFonts w:ascii="Times New Roman" w:hAnsi="Times New Roman" w:cs="Times New Roman"/>
          <w:sz w:val="26"/>
          <w:szCs w:val="26"/>
          <w:lang w:val="vi-VN"/>
        </w:rPr>
        <w:t xml:space="preserve"> kiếm </w:t>
      </w:r>
      <w:r>
        <w:rPr>
          <w:rFonts w:ascii="Times New Roman" w:hAnsi="Times New Roman" w:cs="Times New Roman"/>
          <w:sz w:val="26"/>
          <w:szCs w:val="26"/>
        </w:rPr>
        <w:t>thương hiệu</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Quản lý chọn mục danh sách thương hiệu sau đó</w:t>
      </w:r>
      <w:r>
        <w:rPr>
          <w:rFonts w:ascii="Times New Roman" w:hAnsi="Times New Roman" w:cs="Times New Roman"/>
          <w:sz w:val="26"/>
          <w:szCs w:val="26"/>
          <w:lang w:val="vi-VN"/>
        </w:rPr>
        <w:t xml:space="preserve"> nhập từ khóa cần tìm</w:t>
      </w:r>
      <w:r>
        <w:rPr>
          <w:rFonts w:ascii="Times New Roman" w:hAnsi="Times New Roman" w:cs="Times New Roman"/>
          <w:sz w:val="26"/>
          <w:szCs w:val="26"/>
        </w:rPr>
        <w:t xml:space="preserve"> trên thanh tìm kiếm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Hệ thống sẽ kiểm tra thông tin của </w:t>
      </w:r>
      <w:r>
        <w:rPr>
          <w:rFonts w:ascii="Times New Roman" w:hAnsi="Times New Roman" w:cs="Times New Roman"/>
          <w:sz w:val="26"/>
          <w:szCs w:val="26"/>
        </w:rPr>
        <w:t>thương hiệu</w:t>
      </w:r>
      <w:r>
        <w:rPr>
          <w:rFonts w:ascii="Times New Roman" w:hAnsi="Times New Roman" w:cs="Times New Roman"/>
          <w:sz w:val="26"/>
          <w:szCs w:val="26"/>
          <w:lang w:val="vi-VN"/>
        </w:rPr>
        <w:t xml:space="preserve"> đó trên hệ thống.</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có sẽ hiển thị thông tin </w:t>
      </w:r>
      <w:r>
        <w:rPr>
          <w:rFonts w:ascii="Times New Roman" w:hAnsi="Times New Roman" w:cs="Times New Roman"/>
          <w:sz w:val="26"/>
          <w:szCs w:val="26"/>
        </w:rPr>
        <w:t>thương hiệu</w:t>
      </w:r>
      <w:r>
        <w:rPr>
          <w:rFonts w:ascii="Times New Roman" w:hAnsi="Times New Roman" w:cs="Times New Roman"/>
          <w:sz w:val="26"/>
          <w:szCs w:val="26"/>
          <w:lang w:val="vi-VN"/>
        </w:rPr>
        <w:t xml:space="preserve">. </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không có sẽ thực hiện luồng sự kiện rẽ nhánh A1</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thương hiệu:</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Website hiển thị form nhập thông tin thương hiệu.</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Quản lý nhập thông tin thương hiệu.</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Nhấp nút Lưu:</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sai thực hiện dòng sự kiện rẽ nhánh A1.</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thương hiệu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thương hiệu.</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Sửa thông tin thương hiệu:</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Quản lý chọn mục danh sách thương hiệu sau đó ấn nút sửa thương hiệu.</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hiển thị form sửa thông tin thương hiệu.</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thông tin cần thay đổi.</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Nhấn nút lưu thông tin.</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việc cập nhật thành công thì thực hiện bước tiếp theo.</w:t>
      </w:r>
    </w:p>
    <w:p>
      <w:pPr>
        <w:pStyle w:val="250"/>
        <w:spacing w:line="26" w:lineRule="atLeast"/>
        <w:ind w:left="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sai thực hiện dòng sự kiện rẽ nhánh A1.</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 xml:space="preserve"> Website sẽ hiển thị thông báo sửa thông tin thương hiệu thành công.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sẽ lưu thông tin thương hiệu.</w:t>
      </w:r>
    </w:p>
    <w:p>
      <w:pPr>
        <w:pStyle w:val="250"/>
        <w:numPr>
          <w:ilvl w:val="0"/>
          <w:numId w:val="37"/>
        </w:numPr>
        <w:spacing w:line="26" w:lineRule="atLeast"/>
        <w:ind w:hanging="117"/>
        <w:jc w:val="both"/>
        <w:rPr>
          <w:rFonts w:ascii="Times New Roman" w:hAnsi="Times New Roman" w:cs="Times New Roman"/>
          <w:sz w:val="26"/>
          <w:szCs w:val="26"/>
        </w:rPr>
      </w:pPr>
      <w:r>
        <w:rPr>
          <w:rFonts w:ascii="Times New Roman" w:hAnsi="Times New Roman" w:cs="Times New Roman"/>
          <w:sz w:val="26"/>
          <w:szCs w:val="26"/>
        </w:rPr>
        <w:t>Xóa</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Người quản lý chọn thương hiệu cần xóa.</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Nhấn nút xóa để thực</w:t>
      </w:r>
      <w:r>
        <w:rPr>
          <w:rFonts w:ascii="Times New Roman" w:hAnsi="Times New Roman" w:cs="Times New Roman"/>
          <w:sz w:val="26"/>
          <w:szCs w:val="26"/>
          <w:lang w:val="vi-VN"/>
        </w:rPr>
        <w:t xml:space="preserve"> hiện xóa </w:t>
      </w:r>
      <w:r>
        <w:rPr>
          <w:rFonts w:ascii="Times New Roman" w:hAnsi="Times New Roman" w:cs="Times New Roman"/>
          <w:sz w:val="26"/>
          <w:szCs w:val="26"/>
        </w:rPr>
        <w:t>thương hiệu.</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báo xác nhận “Bạn có muốn xóa không?”. </w:t>
      </w:r>
    </w:p>
    <w:p>
      <w:pPr>
        <w:pStyle w:val="250"/>
        <w:spacing w:line="26" w:lineRule="atLeast"/>
        <w:ind w:firstLine="54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người quản lý đồng ý thì hệ thống sẽ kiểm tra sản phẩm.</w:t>
      </w:r>
    </w:p>
    <w:p>
      <w:pPr>
        <w:pStyle w:val="250"/>
        <w:numPr>
          <w:ilvl w:val="0"/>
          <w:numId w:val="38"/>
        </w:numPr>
        <w:spacing w:line="26" w:lineRule="atLeast"/>
        <w:rPr>
          <w:rFonts w:ascii="Times New Roman" w:hAnsi="Times New Roman" w:cs="Times New Roman"/>
          <w:sz w:val="26"/>
          <w:szCs w:val="26"/>
        </w:rPr>
      </w:pPr>
      <w:r>
        <w:rPr>
          <w:rFonts w:ascii="Times New Roman" w:hAnsi="Times New Roman" w:cs="Times New Roman"/>
          <w:sz w:val="26"/>
          <w:szCs w:val="26"/>
        </w:rPr>
        <w:t>Nếu cửa hàng không có sản phẩm của thương hiệu đó thì có thể xóa thương hiệu.</w:t>
      </w:r>
    </w:p>
    <w:p>
      <w:pPr>
        <w:pStyle w:val="250"/>
        <w:numPr>
          <w:ilvl w:val="0"/>
          <w:numId w:val="38"/>
        </w:numPr>
        <w:spacing w:line="26" w:lineRule="atLeast"/>
        <w:rPr>
          <w:rFonts w:ascii="Times New Roman" w:hAnsi="Times New Roman" w:cs="Times New Roman"/>
          <w:sz w:val="26"/>
          <w:szCs w:val="26"/>
        </w:rPr>
      </w:pPr>
      <w:r>
        <w:rPr>
          <w:rFonts w:ascii="Times New Roman" w:hAnsi="Times New Roman" w:cs="Times New Roman"/>
          <w:sz w:val="26"/>
          <w:szCs w:val="26"/>
        </w:rPr>
        <w:t>Nếu cửa hàng có sản phẩm của thương hiệu đó thì hệ thống sẽ hiển thị thông báo “Không thể xóa thương hiệu khi có sản phẩm !!!”.</w:t>
      </w:r>
    </w:p>
    <w:p>
      <w:pPr>
        <w:pStyle w:val="250"/>
        <w:spacing w:line="26" w:lineRule="atLeast"/>
        <w:ind w:left="126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không đồng ý thì hệ thống hiển thị lại danh sách</w:t>
      </w:r>
      <w:r>
        <w:rPr>
          <w:rFonts w:ascii="Times New Roman" w:hAnsi="Times New Roman" w:cs="Times New Roman"/>
          <w:sz w:val="26"/>
          <w:szCs w:val="26"/>
          <w:lang w:val="vi-VN"/>
        </w:rPr>
        <w:t xml:space="preserve"> </w:t>
      </w:r>
      <w:r>
        <w:rPr>
          <w:rFonts w:ascii="Times New Roman" w:hAnsi="Times New Roman" w:cs="Times New Roman"/>
          <w:sz w:val="26"/>
          <w:szCs w:val="26"/>
        </w:rPr>
        <w:t>thương hiệu.</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pStyle w:val="250"/>
        <w:spacing w:line="26" w:lineRule="atLeast"/>
        <w:ind w:left="810"/>
        <w:rPr>
          <w:rFonts w:ascii="Times New Roman" w:hAnsi="Times New Roman" w:cs="Times New Roman"/>
          <w:sz w:val="26"/>
          <w:szCs w:val="26"/>
        </w:rPr>
      </w:pPr>
    </w:p>
    <w:p>
      <w:pPr>
        <w:pStyle w:val="250"/>
        <w:numPr>
          <w:ilvl w:val="0"/>
          <w:numId w:val="39"/>
        </w:numPr>
        <w:spacing w:line="26" w:lineRule="atLeast"/>
        <w:ind w:left="0" w:firstLine="1170"/>
        <w:rPr>
          <w:rFonts w:ascii="Times New Roman" w:hAnsi="Times New Roman" w:cs="Times New Roman"/>
          <w:sz w:val="26"/>
          <w:szCs w:val="26"/>
        </w:rPr>
      </w:pPr>
      <w:r>
        <w:rPr>
          <w:rFonts w:ascii="Times New Roman" w:hAnsi="Times New Roman" w:cs="Times New Roman"/>
          <w:sz w:val="26"/>
          <w:szCs w:val="26"/>
        </w:rPr>
        <w:t>Dòng sự kiện rẽ nhánh A1:</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thông báo việc nhập dữ liệu không hợp lệ.</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lại thông tin.</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Quay lại bước 3 của dòng sự kiện chính.</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thương hiệu được cập nhật vào cơ sở dữ liệu.</w:t>
      </w:r>
    </w:p>
    <w:p>
      <w:pPr>
        <w:pStyle w:val="5"/>
        <w:spacing w:line="26" w:lineRule="atLeast"/>
        <w:rPr>
          <w:rFonts w:ascii="Times New Roman" w:hAnsi="Times New Roman" w:cs="Times New Roman"/>
          <w:sz w:val="26"/>
          <w:szCs w:val="26"/>
        </w:rPr>
      </w:pPr>
      <w:r>
        <w:rPr>
          <w:rFonts w:ascii="Times New Roman" w:hAnsi="Times New Roman" w:cs="Times New Roman"/>
          <w:sz w:val="26"/>
          <w:szCs w:val="26"/>
        </w:rPr>
        <w:t>2.3.7 Use case quản lý Slider:</w:t>
      </w:r>
    </w:p>
    <w:p/>
    <w:p>
      <w:pPr>
        <w:pStyle w:val="281"/>
        <w:spacing w:line="26" w:lineRule="atLeast"/>
      </w:pPr>
    </w:p>
    <w:p>
      <w:pPr>
        <w:spacing w:line="26" w:lineRule="atLeast"/>
        <w:jc w:val="both"/>
        <w:rPr>
          <w:rFonts w:ascii="Times New Roman" w:hAnsi="Times New Roman" w:cs="Times New Roman"/>
          <w:sz w:val="26"/>
          <w:szCs w:val="26"/>
        </w:rPr>
      </w:pPr>
      <w:r>
        <w:drawing>
          <wp:inline distT="0" distB="0" distL="0" distR="0">
            <wp:extent cx="5772150" cy="3165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775788" cy="3167759"/>
                    </a:xfrm>
                    <a:prstGeom prst="rect">
                      <a:avLst/>
                    </a:prstGeom>
                  </pic:spPr>
                </pic:pic>
              </a:graphicData>
            </a:graphic>
          </wp:inline>
        </w:drawing>
      </w:r>
    </w:p>
    <w:p>
      <w:pPr>
        <w:pStyle w:val="290"/>
      </w:pPr>
      <w:bookmarkStart w:id="185" w:name="_Toc12569"/>
      <w:r>
        <w:t>Hình 7: Quản lý slider</w:t>
      </w:r>
      <w:bookmarkEnd w:id="185"/>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quảng cáo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chức năng slider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Tìm</w:t>
      </w:r>
      <w:r>
        <w:rPr>
          <w:rFonts w:ascii="Times New Roman" w:hAnsi="Times New Roman" w:cs="Times New Roman"/>
          <w:sz w:val="26"/>
          <w:szCs w:val="26"/>
          <w:lang w:val="vi-VN"/>
        </w:rPr>
        <w:t xml:space="preserve"> kiếm, t</w:t>
      </w:r>
      <w:r>
        <w:rPr>
          <w:rFonts w:ascii="Times New Roman" w:hAnsi="Times New Roman" w:cs="Times New Roman"/>
          <w:sz w:val="26"/>
          <w:szCs w:val="26"/>
        </w:rPr>
        <w:t>hêm, cập nhật trạng thái, xem, xóa các quảng cáo hiện tại của cửa hàng.</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slider” thì sự kiện con “Thêm slider”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“Sửa trạng thái” thì sự kiện con “Sửa trạng thái slider”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“Xoá” thì sự kiện con “Xóa slider”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“Tìm Kiếm” thì sự kiện “Tìm kiếm slider” được thực hiện.</w:t>
      </w:r>
    </w:p>
    <w:p>
      <w:pPr>
        <w:pStyle w:val="250"/>
        <w:spacing w:line="26" w:lineRule="atLeast"/>
        <w:ind w:left="0" w:firstLine="851"/>
        <w:rPr>
          <w:rFonts w:ascii="Times New Roman" w:hAnsi="Times New Roman" w:cs="Times New Roman"/>
          <w:sz w:val="26"/>
          <w:szCs w:val="26"/>
        </w:rPr>
      </w:pPr>
    </w:p>
    <w:p>
      <w:pPr>
        <w:pStyle w:val="250"/>
        <w:numPr>
          <w:ilvl w:val="0"/>
          <w:numId w:val="33"/>
        </w:numPr>
        <w:spacing w:line="26" w:lineRule="atLeast"/>
        <w:ind w:left="1080"/>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3"/>
          <w:numId w:val="34"/>
        </w:numPr>
        <w:spacing w:line="26" w:lineRule="atLeast"/>
        <w:ind w:left="1360" w:leftChars="0" w:firstLineChars="0"/>
        <w:rPr>
          <w:rFonts w:ascii="Times New Roman" w:hAnsi="Times New Roman" w:cs="Times New Roman"/>
          <w:sz w:val="26"/>
          <w:szCs w:val="26"/>
        </w:rPr>
      </w:pPr>
      <w:r>
        <w:rPr>
          <w:rFonts w:ascii="Times New Roman" w:hAnsi="Times New Roman" w:cs="Times New Roman"/>
          <w:sz w:val="26"/>
          <w:szCs w:val="26"/>
        </w:rPr>
        <w:t>Tìm</w:t>
      </w:r>
      <w:r>
        <w:rPr>
          <w:rFonts w:ascii="Times New Roman" w:hAnsi="Times New Roman" w:cs="Times New Roman"/>
          <w:sz w:val="26"/>
          <w:szCs w:val="26"/>
          <w:lang w:val="vi-VN"/>
        </w:rPr>
        <w:t xml:space="preserve"> kiếm </w:t>
      </w:r>
      <w:r>
        <w:rPr>
          <w:rFonts w:ascii="Times New Roman" w:hAnsi="Times New Roman" w:cs="Times New Roman"/>
          <w:sz w:val="26"/>
          <w:szCs w:val="26"/>
        </w:rPr>
        <w:t>slider</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Quản lý chọn danh sách slider sau đó</w:t>
      </w:r>
      <w:r>
        <w:rPr>
          <w:rFonts w:ascii="Times New Roman" w:hAnsi="Times New Roman" w:cs="Times New Roman"/>
          <w:sz w:val="26"/>
          <w:szCs w:val="26"/>
          <w:lang w:val="vi-VN"/>
        </w:rPr>
        <w:t xml:space="preserve"> nhập từ khóa cần tìm</w:t>
      </w:r>
      <w:r>
        <w:rPr>
          <w:rFonts w:ascii="Times New Roman" w:hAnsi="Times New Roman" w:cs="Times New Roman"/>
          <w:sz w:val="26"/>
          <w:szCs w:val="26"/>
        </w:rPr>
        <w:t xml:space="preserve"> trên thanh tìm kiếm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Hệ thống sẽ kiểm tra thông tin của </w:t>
      </w:r>
      <w:r>
        <w:rPr>
          <w:rFonts w:ascii="Times New Roman" w:hAnsi="Times New Roman" w:cs="Times New Roman"/>
          <w:sz w:val="26"/>
          <w:szCs w:val="26"/>
        </w:rPr>
        <w:t>slider</w:t>
      </w:r>
      <w:r>
        <w:rPr>
          <w:rFonts w:ascii="Times New Roman" w:hAnsi="Times New Roman" w:cs="Times New Roman"/>
          <w:sz w:val="26"/>
          <w:szCs w:val="26"/>
          <w:lang w:val="vi-VN"/>
        </w:rPr>
        <w:t xml:space="preserve"> đó trên hệ thống.</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có sẽ hiển thị thông tin </w:t>
      </w:r>
      <w:r>
        <w:rPr>
          <w:rFonts w:ascii="Times New Roman" w:hAnsi="Times New Roman" w:cs="Times New Roman"/>
          <w:sz w:val="26"/>
          <w:szCs w:val="26"/>
        </w:rPr>
        <w:t>slider</w:t>
      </w:r>
      <w:r>
        <w:rPr>
          <w:rFonts w:ascii="Times New Roman" w:hAnsi="Times New Roman" w:cs="Times New Roman"/>
          <w:sz w:val="26"/>
          <w:szCs w:val="26"/>
          <w:lang w:val="vi-VN"/>
        </w:rPr>
        <w:t xml:space="preserve">. </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không có sẽ thực hiện luồng sự kiện rẽ nhánh A1</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slider:</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Website hiển thị form nhập thông tin slider.</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Quản lý nhập thông tin slider, chọn ảnh và trạng thái slider.</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Nhấp nút Lưu.</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sai thực hiện dòng sự kiện rẽ nhánh A1.</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slider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slider.</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Sửa trạng thái slider:</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Quản lý chọn mục danh sách slider sau đó ấn nút trạng thái của slider mà cần thiết lập chế độ ẩn hoặc hiện.</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Xóa slider:</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Quản lý chọn mục danh sách slider sau đó ấn nút xóa slider để xóa slider.</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 xml:space="preserve">Hệ thống sẽ hiển thị thông báo “Bạn có chắn chắn muốn xóa Slider?” </w:t>
      </w:r>
    </w:p>
    <w:p>
      <w:pPr>
        <w:pStyle w:val="250"/>
        <w:spacing w:line="26" w:lineRule="atLeast"/>
        <w:ind w:left="1350" w:firstLine="351"/>
        <w:rPr>
          <w:rFonts w:ascii="Times New Roman" w:hAnsi="Times New Roman" w:cs="Times New Roman"/>
          <w:sz w:val="26"/>
          <w:szCs w:val="26"/>
        </w:rPr>
      </w:pPr>
      <w:r>
        <w:rPr>
          <w:rFonts w:ascii="Times New Roman" w:hAnsi="Times New Roman" w:cs="Times New Roman"/>
          <w:sz w:val="26"/>
          <w:szCs w:val="26"/>
        </w:rPr>
        <w:t>+ Nếu đồng ý hệ thống sẽ hiển thị thông báo slider đã được xóa đó.</w:t>
      </w:r>
    </w:p>
    <w:p>
      <w:pPr>
        <w:pStyle w:val="250"/>
        <w:spacing w:line="26" w:lineRule="atLeast"/>
        <w:ind w:left="1350" w:firstLine="351"/>
        <w:rPr>
          <w:rFonts w:ascii="Times New Roman" w:hAnsi="Times New Roman" w:cs="Times New Roman"/>
          <w:sz w:val="26"/>
          <w:szCs w:val="26"/>
        </w:rPr>
      </w:pPr>
      <w:r>
        <w:rPr>
          <w:rFonts w:ascii="Times New Roman" w:hAnsi="Times New Roman" w:cs="Times New Roman"/>
          <w:sz w:val="26"/>
          <w:szCs w:val="26"/>
        </w:rPr>
        <w:t>+ Nếu không đồng ý hệ thống sẽ trở về trang danh sách slider</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pStyle w:val="250"/>
        <w:numPr>
          <w:ilvl w:val="0"/>
          <w:numId w:val="39"/>
        </w:numPr>
        <w:spacing w:line="26" w:lineRule="atLeast"/>
        <w:ind w:left="0" w:firstLine="1170"/>
        <w:rPr>
          <w:rFonts w:ascii="Times New Roman" w:hAnsi="Times New Roman" w:cs="Times New Roman"/>
          <w:sz w:val="26"/>
          <w:szCs w:val="26"/>
        </w:rPr>
      </w:pPr>
      <w:r>
        <w:rPr>
          <w:rFonts w:ascii="Times New Roman" w:hAnsi="Times New Roman" w:cs="Times New Roman"/>
          <w:sz w:val="26"/>
          <w:szCs w:val="26"/>
        </w:rPr>
        <w:t>Dòng sự kiện rẽ nhánh A1:</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thông báo việc nhập dữ liệu không hợp lệ.</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lại thông tin.</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Quay lại bước 3 của dòng sự kiện chính.</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slider được cập nhật vào cơ sở dữ liệu.</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pStyle w:val="5"/>
        <w:spacing w:line="26" w:lineRule="atLeast"/>
        <w:rPr>
          <w:rFonts w:ascii="Times New Roman" w:hAnsi="Times New Roman" w:cs="Times New Roman"/>
          <w:sz w:val="26"/>
          <w:szCs w:val="26"/>
        </w:rPr>
      </w:pPr>
      <w:r>
        <w:rPr>
          <w:rFonts w:ascii="Times New Roman" w:hAnsi="Times New Roman" w:cs="Times New Roman"/>
          <w:sz w:val="26"/>
          <w:szCs w:val="26"/>
        </w:rPr>
        <w:t>2.3.8 Use case quản lý nhân viên:</w:t>
      </w:r>
    </w:p>
    <w:p/>
    <w:p>
      <w:pPr>
        <w:spacing w:line="26" w:lineRule="atLeast"/>
        <w:jc w:val="both"/>
        <w:rPr>
          <w:rFonts w:ascii="Times New Roman" w:hAnsi="Times New Roman" w:cs="Times New Roman"/>
          <w:sz w:val="26"/>
          <w:szCs w:val="26"/>
        </w:rPr>
      </w:pPr>
      <w:r>
        <w:drawing>
          <wp:inline distT="0" distB="0" distL="0" distR="0">
            <wp:extent cx="604012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6080344" cy="2712885"/>
                    </a:xfrm>
                    <a:prstGeom prst="rect">
                      <a:avLst/>
                    </a:prstGeom>
                  </pic:spPr>
                </pic:pic>
              </a:graphicData>
            </a:graphic>
          </wp:inline>
        </w:drawing>
      </w:r>
    </w:p>
    <w:p>
      <w:pPr>
        <w:pStyle w:val="290"/>
      </w:pPr>
      <w:bookmarkStart w:id="186" w:name="_Toc23543"/>
      <w:r>
        <w:t>Hình 8: Quản lý nhân viên</w:t>
      </w:r>
      <w:bookmarkEnd w:id="186"/>
    </w:p>
    <w:p>
      <w:pPr>
        <w:spacing w:line="26" w:lineRule="atLeast"/>
        <w:jc w:val="both"/>
        <w:rPr>
          <w:rFonts w:ascii="Times New Roman" w:hAnsi="Times New Roman" w:cs="Times New Roman"/>
          <w:i/>
          <w:iCs/>
          <w:sz w:val="26"/>
          <w:szCs w:val="26"/>
        </w:rPr>
      </w:pPr>
    </w:p>
    <w:p>
      <w:pPr>
        <w:pStyle w:val="250"/>
        <w:numPr>
          <w:ilvl w:val="0"/>
          <w:numId w:val="28"/>
        </w:numPr>
        <w:spacing w:line="26" w:lineRule="atLeast"/>
        <w:ind w:left="720" w:hanging="180"/>
        <w:rPr>
          <w:rFonts w:ascii="Times New Roman" w:hAnsi="Times New Roman" w:cs="Times New Roman"/>
          <w:sz w:val="26"/>
          <w:szCs w:val="26"/>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Quản lý.</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Quản lý cần thực hiện các chức năng về quản lý nhân sự trong cửa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quản lý</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quản lý đăng nhập thành công vào trang quản lý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chức năng nhân sự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Tìm</w:t>
      </w:r>
      <w:r>
        <w:rPr>
          <w:rFonts w:ascii="Times New Roman" w:hAnsi="Times New Roman" w:cs="Times New Roman"/>
          <w:sz w:val="26"/>
          <w:szCs w:val="26"/>
          <w:lang w:val="vi-VN"/>
        </w:rPr>
        <w:t xml:space="preserve"> kiếm, t</w:t>
      </w:r>
      <w:r>
        <w:rPr>
          <w:rFonts w:ascii="Times New Roman" w:hAnsi="Times New Roman" w:cs="Times New Roman"/>
          <w:sz w:val="26"/>
          <w:szCs w:val="26"/>
        </w:rPr>
        <w:t>hêm, xóa, xem các nhân viên hiện tại của cửa hàng.</w:t>
      </w:r>
    </w:p>
    <w:p>
      <w:pPr>
        <w:pStyle w:val="250"/>
        <w:spacing w:line="26" w:lineRule="atLeast"/>
        <w:ind w:left="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nhân viên” thì sự kiện con “Thêm nhân viên” được thực hiện</w:t>
      </w:r>
    </w:p>
    <w:p>
      <w:pPr>
        <w:pStyle w:val="250"/>
        <w:spacing w:line="26" w:lineRule="atLeast"/>
        <w:ind w:left="0"/>
        <w:rPr>
          <w:rFonts w:ascii="Times New Roman" w:hAnsi="Times New Roman" w:cs="Times New Roman"/>
          <w:sz w:val="26"/>
          <w:szCs w:val="26"/>
        </w:rPr>
      </w:pPr>
      <w:r>
        <w:rPr>
          <w:rFonts w:ascii="Times New Roman" w:hAnsi="Times New Roman" w:cs="Times New Roman"/>
          <w:sz w:val="26"/>
          <w:szCs w:val="26"/>
        </w:rPr>
        <w:t>+ Nếu chọn “Xoá” thì sự kiện con “Xóa nhân sự được thực hiện.</w:t>
      </w:r>
    </w:p>
    <w:p>
      <w:pPr>
        <w:pStyle w:val="250"/>
        <w:spacing w:line="26" w:lineRule="atLeast"/>
        <w:ind w:left="0"/>
        <w:rPr>
          <w:rFonts w:ascii="Times New Roman" w:hAnsi="Times New Roman" w:cs="Times New Roman"/>
          <w:sz w:val="26"/>
          <w:szCs w:val="26"/>
        </w:rPr>
      </w:pPr>
      <w:r>
        <w:rPr>
          <w:rFonts w:ascii="Times New Roman" w:hAnsi="Times New Roman" w:cs="Times New Roman"/>
          <w:sz w:val="26"/>
          <w:szCs w:val="26"/>
        </w:rPr>
        <w:t>+ Nếu chọn “Tìm Kiếm” thì sự kiện “Tìm kiếm nhân viên” được thực hiện.</w:t>
      </w:r>
    </w:p>
    <w:p>
      <w:pPr>
        <w:pStyle w:val="250"/>
        <w:spacing w:line="26" w:lineRule="atLeast"/>
        <w:ind w:left="0"/>
        <w:rPr>
          <w:rFonts w:ascii="Times New Roman" w:hAnsi="Times New Roman" w:cs="Times New Roman"/>
          <w:sz w:val="26"/>
          <w:szCs w:val="26"/>
        </w:rPr>
      </w:pPr>
    </w:p>
    <w:p>
      <w:pPr>
        <w:pStyle w:val="250"/>
        <w:numPr>
          <w:ilvl w:val="0"/>
          <w:numId w:val="33"/>
        </w:numPr>
        <w:spacing w:line="26" w:lineRule="atLeast"/>
        <w:ind w:left="1080"/>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3"/>
          <w:numId w:val="34"/>
        </w:numPr>
        <w:spacing w:line="26" w:lineRule="atLeast"/>
        <w:ind w:left="1360" w:leftChars="0" w:firstLineChars="0"/>
        <w:rPr>
          <w:rFonts w:ascii="Times New Roman" w:hAnsi="Times New Roman" w:cs="Times New Roman"/>
          <w:sz w:val="26"/>
          <w:szCs w:val="26"/>
        </w:rPr>
      </w:pPr>
      <w:r>
        <w:rPr>
          <w:rFonts w:ascii="Times New Roman" w:hAnsi="Times New Roman" w:cs="Times New Roman"/>
          <w:sz w:val="26"/>
          <w:szCs w:val="26"/>
        </w:rPr>
        <w:t>Tìm</w:t>
      </w:r>
      <w:r>
        <w:rPr>
          <w:rFonts w:ascii="Times New Roman" w:hAnsi="Times New Roman" w:cs="Times New Roman"/>
          <w:sz w:val="26"/>
          <w:szCs w:val="26"/>
          <w:lang w:val="vi-VN"/>
        </w:rPr>
        <w:t xml:space="preserve"> kiếm </w:t>
      </w:r>
      <w:r>
        <w:rPr>
          <w:rFonts w:ascii="Times New Roman" w:hAnsi="Times New Roman" w:cs="Times New Roman"/>
          <w:sz w:val="26"/>
          <w:szCs w:val="26"/>
        </w:rPr>
        <w:t>nhân viên</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Quản lý chọn mục danh sách nhân sự sau đó</w:t>
      </w:r>
      <w:r>
        <w:rPr>
          <w:rFonts w:ascii="Times New Roman" w:hAnsi="Times New Roman" w:cs="Times New Roman"/>
          <w:sz w:val="26"/>
          <w:szCs w:val="26"/>
          <w:lang w:val="vi-VN"/>
        </w:rPr>
        <w:t xml:space="preserve"> nhập từ khóa cần tìm</w:t>
      </w:r>
      <w:r>
        <w:rPr>
          <w:rFonts w:ascii="Times New Roman" w:hAnsi="Times New Roman" w:cs="Times New Roman"/>
          <w:sz w:val="26"/>
          <w:szCs w:val="26"/>
        </w:rPr>
        <w:t xml:space="preserve"> trên thanh tìm kiếm</w:t>
      </w:r>
      <w:r>
        <w:rPr>
          <w:rFonts w:ascii="Times New Roman" w:hAnsi="Times New Roman" w:cs="Times New Roman"/>
          <w:sz w:val="26"/>
          <w:szCs w:val="26"/>
          <w:lang w:val="vi-VN"/>
        </w:rPr>
        <w:t>.</w:t>
      </w:r>
    </w:p>
    <w:p>
      <w:pPr>
        <w:pStyle w:val="250"/>
        <w:spacing w:line="26" w:lineRule="atLeast"/>
        <w:ind w:left="1287"/>
        <w:rPr>
          <w:rFonts w:ascii="Times New Roman" w:hAnsi="Times New Roman" w:cs="Times New Roman"/>
          <w:sz w:val="26"/>
          <w:szCs w:val="26"/>
          <w:lang w:val="vi-VN"/>
        </w:rPr>
      </w:pPr>
      <w:r>
        <w:rPr>
          <w:rFonts w:ascii="Times New Roman" w:hAnsi="Times New Roman" w:cs="Times New Roman"/>
          <w:sz w:val="26"/>
          <w:szCs w:val="26"/>
          <w:lang w:val="vi-VN"/>
        </w:rPr>
        <w:t xml:space="preserve">- Hệ thống sẽ kiểm tra thông tin của loại </w:t>
      </w:r>
      <w:r>
        <w:rPr>
          <w:rFonts w:ascii="Times New Roman" w:hAnsi="Times New Roman" w:cs="Times New Roman"/>
          <w:sz w:val="26"/>
          <w:szCs w:val="26"/>
        </w:rPr>
        <w:t>nhân sự</w:t>
      </w:r>
      <w:r>
        <w:rPr>
          <w:rFonts w:ascii="Times New Roman" w:hAnsi="Times New Roman" w:cs="Times New Roman"/>
          <w:sz w:val="26"/>
          <w:szCs w:val="26"/>
          <w:lang w:val="vi-VN"/>
        </w:rPr>
        <w:t xml:space="preserve"> đó trên hệ thống.</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có sẽ hiển thị thông tin </w:t>
      </w:r>
      <w:r>
        <w:rPr>
          <w:rFonts w:ascii="Times New Roman" w:hAnsi="Times New Roman" w:cs="Times New Roman"/>
          <w:sz w:val="26"/>
          <w:szCs w:val="26"/>
        </w:rPr>
        <w:t>nhân sự</w:t>
      </w:r>
      <w:r>
        <w:rPr>
          <w:rFonts w:ascii="Times New Roman" w:hAnsi="Times New Roman" w:cs="Times New Roman"/>
          <w:sz w:val="26"/>
          <w:szCs w:val="26"/>
          <w:lang w:val="vi-VN"/>
        </w:rPr>
        <w:t xml:space="preserve">. </w:t>
      </w:r>
    </w:p>
    <w:p>
      <w:pPr>
        <w:pStyle w:val="250"/>
        <w:spacing w:line="26" w:lineRule="atLeast"/>
        <w:ind w:firstLine="540"/>
        <w:rPr>
          <w:rFonts w:ascii="Times New Roman" w:hAnsi="Times New Roman" w:cs="Times New Roman"/>
          <w:sz w:val="26"/>
          <w:szCs w:val="26"/>
          <w:lang w:val="vi-VN"/>
        </w:rPr>
      </w:pPr>
      <w:r>
        <w:rPr>
          <w:rFonts w:ascii="Times New Roman" w:hAnsi="Times New Roman" w:cs="Times New Roman"/>
          <w:sz w:val="26"/>
          <w:szCs w:val="26"/>
          <w:lang w:val="vi-VN"/>
        </w:rPr>
        <w:t xml:space="preserve">  + Nếu không có sẽ thực hiện luồng sự kiện rẽ nhánh A1</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nhân viên:</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Website hiển thị form nhập thông tin nhân sự.</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thông tin nhân sự.</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Nhấp nút Lưu.</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sai thực hiện dòng sự kiện rẽ nhánh A1.</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nhân sự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nhân sự.</w:t>
      </w:r>
    </w:p>
    <w:p>
      <w:pPr>
        <w:pStyle w:val="250"/>
        <w:numPr>
          <w:ilvl w:val="0"/>
          <w:numId w:val="37"/>
        </w:numPr>
        <w:spacing w:line="26" w:lineRule="atLeast"/>
        <w:ind w:hanging="117"/>
        <w:jc w:val="both"/>
        <w:rPr>
          <w:rFonts w:ascii="Times New Roman" w:hAnsi="Times New Roman" w:cs="Times New Roman"/>
          <w:sz w:val="26"/>
          <w:szCs w:val="26"/>
        </w:rPr>
      </w:pPr>
      <w:r>
        <w:rPr>
          <w:rFonts w:ascii="Times New Roman" w:hAnsi="Times New Roman" w:cs="Times New Roman"/>
          <w:sz w:val="26"/>
          <w:szCs w:val="26"/>
        </w:rPr>
        <w:t>Xóa</w:t>
      </w:r>
      <w:r>
        <w:rPr>
          <w:rFonts w:ascii="Times New Roman" w:hAnsi="Times New Roman" w:cs="Times New Roman"/>
          <w:sz w:val="26"/>
          <w:szCs w:val="26"/>
          <w:lang w:val="vi-VN"/>
        </w:rPr>
        <w:t xml:space="preserve"> </w:t>
      </w:r>
      <w:r>
        <w:rPr>
          <w:rFonts w:ascii="Times New Roman" w:hAnsi="Times New Roman" w:cs="Times New Roman"/>
          <w:sz w:val="26"/>
          <w:szCs w:val="26"/>
        </w:rPr>
        <w:t>nhân viên:</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Người quản lý chọn nhân viên cần xóa.</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Nhấn nút xóa để thực</w:t>
      </w:r>
      <w:r>
        <w:rPr>
          <w:rFonts w:ascii="Times New Roman" w:hAnsi="Times New Roman" w:cs="Times New Roman"/>
          <w:sz w:val="26"/>
          <w:szCs w:val="26"/>
          <w:lang w:val="vi-VN"/>
        </w:rPr>
        <w:t xml:space="preserve"> hiện xóa </w:t>
      </w:r>
      <w:r>
        <w:rPr>
          <w:rFonts w:ascii="Times New Roman" w:hAnsi="Times New Roman" w:cs="Times New Roman"/>
          <w:sz w:val="26"/>
          <w:szCs w:val="26"/>
        </w:rPr>
        <w:t>nhân viên.</w:t>
      </w:r>
    </w:p>
    <w:p>
      <w:pPr>
        <w:pStyle w:val="250"/>
        <w:numPr>
          <w:ilvl w:val="0"/>
          <w:numId w:val="32"/>
        </w:numPr>
        <w:spacing w:line="26" w:lineRule="atLeast"/>
        <w:ind w:left="720" w:firstLine="540"/>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báo xác nhận xóa bỏ. </w:t>
      </w:r>
    </w:p>
    <w:p>
      <w:pPr>
        <w:pStyle w:val="250"/>
        <w:spacing w:line="26" w:lineRule="atLeast"/>
        <w:ind w:firstLine="54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Nếu người quản lý đồng ý thì hệ thống thông báo.</w:t>
      </w:r>
    </w:p>
    <w:p>
      <w:pPr>
        <w:pStyle w:val="250"/>
        <w:numPr>
          <w:ilvl w:val="0"/>
          <w:numId w:val="41"/>
        </w:numPr>
        <w:spacing w:line="26" w:lineRule="atLeast"/>
        <w:ind w:left="1418" w:firstLine="336"/>
        <w:rPr>
          <w:rFonts w:ascii="Times New Roman" w:hAnsi="Times New Roman" w:cs="Times New Roman"/>
          <w:sz w:val="26"/>
          <w:szCs w:val="26"/>
        </w:rPr>
      </w:pPr>
      <w:r>
        <w:rPr>
          <w:rFonts w:ascii="Times New Roman" w:hAnsi="Times New Roman" w:cs="Times New Roman"/>
          <w:sz w:val="26"/>
          <w:szCs w:val="26"/>
        </w:rPr>
        <w:t>Nhân viên đó được xóa trong điều kiện nhân viên đó chưa bán đơn hàng nào.</w:t>
      </w:r>
    </w:p>
    <w:p>
      <w:pPr>
        <w:pStyle w:val="250"/>
        <w:numPr>
          <w:ilvl w:val="0"/>
          <w:numId w:val="41"/>
        </w:numPr>
        <w:spacing w:line="26" w:lineRule="atLeast"/>
        <w:ind w:left="1418" w:firstLine="336"/>
        <w:rPr>
          <w:rFonts w:ascii="Times New Roman" w:hAnsi="Times New Roman" w:cs="Times New Roman"/>
          <w:sz w:val="26"/>
          <w:szCs w:val="26"/>
        </w:rPr>
      </w:pPr>
      <w:r>
        <w:rPr>
          <w:rFonts w:ascii="Times New Roman" w:hAnsi="Times New Roman" w:cs="Times New Roman"/>
          <w:sz w:val="26"/>
          <w:szCs w:val="26"/>
        </w:rPr>
        <w:t>Nhân viên đó không được xóa và hệ thống thông báo “xóa thất bại” trong điều kiện nhân viên đó đã bán từ 1 đơn hàng trở lên .</w:t>
      </w:r>
    </w:p>
    <w:p>
      <w:pPr>
        <w:pStyle w:val="250"/>
        <w:spacing w:line="26" w:lineRule="atLeast"/>
        <w:ind w:left="1260"/>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không đồng ý thì hệ thống hiển thị lại danh sách</w:t>
      </w:r>
      <w:r>
        <w:rPr>
          <w:rFonts w:ascii="Times New Roman" w:hAnsi="Times New Roman" w:cs="Times New Roman"/>
          <w:sz w:val="26"/>
          <w:szCs w:val="26"/>
          <w:lang w:val="vi-VN"/>
        </w:rPr>
        <w:t xml:space="preserve"> </w:t>
      </w:r>
      <w:r>
        <w:rPr>
          <w:rFonts w:ascii="Times New Roman" w:hAnsi="Times New Roman" w:cs="Times New Roman"/>
          <w:sz w:val="26"/>
          <w:szCs w:val="26"/>
        </w:rPr>
        <w:t>sản phẩm.</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pStyle w:val="250"/>
        <w:numPr>
          <w:ilvl w:val="0"/>
          <w:numId w:val="39"/>
        </w:numPr>
        <w:spacing w:line="26" w:lineRule="atLeast"/>
        <w:ind w:left="0" w:firstLine="1170"/>
        <w:rPr>
          <w:rFonts w:ascii="Times New Roman" w:hAnsi="Times New Roman" w:cs="Times New Roman"/>
          <w:sz w:val="26"/>
          <w:szCs w:val="26"/>
        </w:rPr>
      </w:pPr>
      <w:r>
        <w:rPr>
          <w:rFonts w:ascii="Times New Roman" w:hAnsi="Times New Roman" w:cs="Times New Roman"/>
          <w:sz w:val="26"/>
          <w:szCs w:val="26"/>
        </w:rPr>
        <w:t>Dòng sự kiện rẽ nhánh A1:</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thông báo việc nhập dữ liệu không hợp lệ.</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hân viên</w:t>
      </w:r>
      <w:r>
        <w:rPr>
          <w:rFonts w:ascii="Times New Roman" w:hAnsi="Times New Roman" w:cs="Times New Roman"/>
          <w:sz w:val="26"/>
          <w:szCs w:val="26"/>
        </w:rPr>
        <w:t xml:space="preserve"> nhập lại thông tin.</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Quay lại bước 3 của dòng sự kiện chính.</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nhân sự được cập nhật vào cơ sở dữ liệu.</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pStyle w:val="281"/>
        <w:spacing w:line="26" w:lineRule="atLeast"/>
        <w:outlineLvl w:val="3"/>
      </w:pPr>
      <w:r>
        <w:t>2.3.9 Use case giỏ hàng:</w:t>
      </w:r>
    </w:p>
    <w:p>
      <w:pPr>
        <w:pStyle w:val="281"/>
        <w:spacing w:line="26" w:lineRule="atLeast"/>
        <w:outlineLvl w:val="3"/>
      </w:pPr>
    </w:p>
    <w:p>
      <w:pPr>
        <w:spacing w:line="26" w:lineRule="atLeast"/>
        <w:jc w:val="both"/>
        <w:rPr>
          <w:rFonts w:ascii="Times New Roman" w:hAnsi="Times New Roman" w:cs="Times New Roman"/>
          <w:sz w:val="26"/>
          <w:szCs w:val="26"/>
        </w:rPr>
      </w:pPr>
      <w:r>
        <w:drawing>
          <wp:inline distT="0" distB="0" distL="0" distR="0">
            <wp:extent cx="6112510" cy="31019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6112510" cy="3101975"/>
                    </a:xfrm>
                    <a:prstGeom prst="rect">
                      <a:avLst/>
                    </a:prstGeom>
                  </pic:spPr>
                </pic:pic>
              </a:graphicData>
            </a:graphic>
          </wp:inline>
        </w:drawing>
      </w:r>
    </w:p>
    <w:p>
      <w:pPr>
        <w:spacing w:line="26" w:lineRule="atLeast"/>
        <w:jc w:val="both"/>
        <w:rPr>
          <w:rFonts w:ascii="Times New Roman" w:hAnsi="Times New Roman" w:cs="Times New Roman"/>
          <w:sz w:val="26"/>
          <w:szCs w:val="26"/>
        </w:rPr>
      </w:pPr>
    </w:p>
    <w:p>
      <w:pPr>
        <w:pStyle w:val="290"/>
        <w:rPr>
          <w:iCs/>
          <w:szCs w:val="26"/>
        </w:rPr>
      </w:pPr>
      <w:bookmarkStart w:id="187" w:name="_Toc17686"/>
      <w:r>
        <w:t>Hình 9: Quản lý giỏ hàng</w:t>
      </w:r>
      <w:bookmarkEnd w:id="187"/>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Khách hàng.</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Khách hàng muốn thực hiện các chức năng về quản lý giỏ hàng hoặc thanh toán đơn hàng</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người dùng của cửa hàng</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jc w:val="both"/>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jc w:val="both"/>
        <w:rPr>
          <w:rFonts w:ascii="Times New Roman" w:hAnsi="Times New Roman" w:cs="Times New Roman"/>
          <w:sz w:val="26"/>
          <w:szCs w:val="26"/>
        </w:rPr>
      </w:pPr>
      <w:r>
        <w:rPr>
          <w:rFonts w:ascii="Times New Roman" w:hAnsi="Times New Roman" w:cs="Times New Roman"/>
          <w:sz w:val="26"/>
          <w:szCs w:val="26"/>
        </w:rPr>
        <w:t>Use case bắt đầu khi khách hàng đăng nhập thành công vào trang người dùng của website.</w:t>
      </w:r>
    </w:p>
    <w:p>
      <w:pPr>
        <w:pStyle w:val="250"/>
        <w:numPr>
          <w:ilvl w:val="0"/>
          <w:numId w:val="32"/>
        </w:numPr>
        <w:spacing w:line="26" w:lineRule="atLeast"/>
        <w:ind w:left="0" w:firstLine="567"/>
        <w:jc w:val="both"/>
        <w:rPr>
          <w:rFonts w:ascii="Times New Roman" w:hAnsi="Times New Roman" w:cs="Times New Roman"/>
          <w:sz w:val="26"/>
          <w:szCs w:val="26"/>
        </w:rPr>
      </w:pPr>
      <w:r>
        <w:rPr>
          <w:rFonts w:ascii="Times New Roman" w:hAnsi="Times New Roman" w:cs="Times New Roman"/>
          <w:sz w:val="26"/>
          <w:szCs w:val="26"/>
        </w:rPr>
        <w:t>Khách hàng có thể thực hiện các chức năng về giỏ hàng như: thêm sản phẩm vào giỏ hàng, xem các sản phẩm đã có trong giỏ hàng, cập nhật số lượng, xóa sản phẩm khỏi giỏ hàng, thanh toán đơn hàng.</w:t>
      </w:r>
    </w:p>
    <w:p>
      <w:pPr>
        <w:pStyle w:val="250"/>
        <w:spacing w:line="26" w:lineRule="atLeast"/>
        <w:ind w:firstLine="130" w:firstLineChars="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chọn chức năng “Thêm sản phẩm vào giỏ hàng” thì sự kiện con “Thêm sản phẩm vào giỏ hàng” được thực hiện. </w:t>
      </w:r>
    </w:p>
    <w:p>
      <w:pPr>
        <w:pStyle w:val="250"/>
        <w:spacing w:line="26" w:lineRule="atLeast"/>
        <w:ind w:firstLine="130" w:firstLineChars="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chọn chức năng “Cập nhật sản phẩm trong giỏ hàng” thì sự kiện con “Cập nhật sản phẩm trong giỏ hàng” được thực hiện. </w:t>
      </w:r>
    </w:p>
    <w:p>
      <w:pPr>
        <w:pStyle w:val="250"/>
        <w:spacing w:line="26" w:lineRule="atLeast"/>
        <w:ind w:firstLine="130" w:firstLineChars="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chọn chức năng “Xóa sản phẩm khỏi giỏ hàng” thì sự kiện con “Xóa sản phẩm vào giỏ hàng” được thực hiện. </w:t>
      </w:r>
    </w:p>
    <w:p>
      <w:pPr>
        <w:pStyle w:val="250"/>
        <w:spacing w:line="26" w:lineRule="atLeast"/>
        <w:ind w:firstLine="130" w:firstLineChars="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chọn chức năng “Thanh toán sản phẩm trong giỏ hàng” thì sự kiện con “Thanh toán sản phẩm trong giỏ hàng” được thực hiện. </w:t>
      </w:r>
    </w:p>
    <w:p>
      <w:pPr>
        <w:pStyle w:val="250"/>
        <w:spacing w:line="26" w:lineRule="atLeast"/>
        <w:ind w:left="0"/>
        <w:jc w:val="both"/>
        <w:rPr>
          <w:rFonts w:ascii="Times New Roman" w:hAnsi="Times New Roman" w:cs="Times New Roman"/>
          <w:sz w:val="26"/>
          <w:szCs w:val="26"/>
        </w:rPr>
      </w:pPr>
    </w:p>
    <w:p>
      <w:pPr>
        <w:pStyle w:val="250"/>
        <w:numPr>
          <w:ilvl w:val="0"/>
          <w:numId w:val="33"/>
        </w:numPr>
        <w:spacing w:line="26" w:lineRule="atLeast"/>
        <w:ind w:left="1080"/>
        <w:jc w:val="both"/>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0"/>
          <w:numId w:val="35"/>
        </w:numPr>
        <w:spacing w:line="26" w:lineRule="atLeast"/>
        <w:ind w:left="1225" w:leftChars="0" w:firstLineChars="0"/>
        <w:rPr>
          <w:rFonts w:ascii="Times New Roman" w:hAnsi="Times New Roman" w:cs="Times New Roman"/>
          <w:sz w:val="26"/>
          <w:szCs w:val="26"/>
        </w:rPr>
      </w:pPr>
      <w:r>
        <w:rPr>
          <w:rFonts w:ascii="Times New Roman" w:hAnsi="Times New Roman" w:cs="Times New Roman"/>
          <w:sz w:val="26"/>
          <w:szCs w:val="26"/>
        </w:rPr>
        <w:t>Thêm sản phẩm vào giỏ hàng:</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Khách hàng chọn chi tiết sản phẩm mà mình muốn thêm.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hiển thị thông tin sản phẩm.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Khách hàng chọn nút Mua ngay.</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thêm sản phẩm đã chọn vào giỏ hàng.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Khách hàng có thể thực hiện chức năng thanh toán hoặc tiếp tục mua sắm.</w:t>
      </w:r>
    </w:p>
    <w:p>
      <w:pPr>
        <w:pStyle w:val="250"/>
        <w:numPr>
          <w:ilvl w:val="0"/>
          <w:numId w:val="35"/>
        </w:numPr>
        <w:spacing w:line="26" w:lineRule="atLeast"/>
        <w:ind w:left="1225" w:leftChars="0" w:firstLineChars="0"/>
        <w:rPr>
          <w:rFonts w:ascii="Times New Roman" w:hAnsi="Times New Roman" w:cs="Times New Roman"/>
          <w:sz w:val="26"/>
          <w:szCs w:val="26"/>
        </w:rPr>
      </w:pPr>
      <w:r>
        <w:rPr>
          <w:rFonts w:ascii="Times New Roman" w:hAnsi="Times New Roman" w:cs="Times New Roman"/>
          <w:sz w:val="26"/>
          <w:szCs w:val="26"/>
        </w:rPr>
        <w:t>Cập nhật sản phẩm vào giỏ hàng:</w:t>
      </w:r>
    </w:p>
    <w:p>
      <w:pPr>
        <w:pStyle w:val="250"/>
        <w:numPr>
          <w:ilvl w:val="0"/>
          <w:numId w:val="32"/>
        </w:numPr>
        <w:spacing w:line="26" w:lineRule="atLeast"/>
        <w:ind w:firstLine="223"/>
        <w:rPr>
          <w:rFonts w:ascii="Times New Roman" w:hAnsi="Times New Roman" w:cs="Times New Roman"/>
          <w:sz w:val="26"/>
          <w:szCs w:val="26"/>
        </w:rPr>
      </w:pPr>
      <w:r>
        <w:rPr>
          <w:rFonts w:ascii="Times New Roman" w:hAnsi="Times New Roman" w:cs="Times New Roman"/>
          <w:sz w:val="26"/>
          <w:szCs w:val="26"/>
        </w:rPr>
        <w:t>Khách hàng chọn nút giỏ hàng trên thanh menu trên website.</w:t>
      </w:r>
    </w:p>
    <w:p>
      <w:pPr>
        <w:pStyle w:val="250"/>
        <w:numPr>
          <w:ilvl w:val="0"/>
          <w:numId w:val="32"/>
        </w:numPr>
        <w:spacing w:line="26" w:lineRule="atLeast"/>
        <w:ind w:firstLine="223"/>
        <w:rPr>
          <w:rFonts w:ascii="Times New Roman" w:hAnsi="Times New Roman" w:cs="Times New Roman"/>
          <w:sz w:val="26"/>
          <w:szCs w:val="26"/>
        </w:rPr>
      </w:pPr>
      <w:r>
        <w:rPr>
          <w:rFonts w:ascii="Times New Roman" w:hAnsi="Times New Roman" w:cs="Times New Roman"/>
          <w:sz w:val="26"/>
          <w:szCs w:val="26"/>
        </w:rPr>
        <w:t>Website hiển thị danh sách sản phẩm hiện có trong giỏ hàng.</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Khách hàng chọn sản phẩm mà mình muốn cập nhật số lượng.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Khách hàng ghi số lượng cần thay đổi. Sau đó nhấn nút cập nhật</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cập nhật thành công thì hệ thống hiển thị thông báo cập nhật thành công.</w:t>
      </w:r>
    </w:p>
    <w:p>
      <w:pPr>
        <w:pStyle w:val="250"/>
        <w:numPr>
          <w:ilvl w:val="0"/>
          <w:numId w:val="32"/>
        </w:numPr>
        <w:spacing w:line="26" w:lineRule="atLeast"/>
        <w:ind w:firstLine="223"/>
        <w:rPr>
          <w:rFonts w:ascii="Times New Roman" w:hAnsi="Times New Roman" w:cs="Times New Roman"/>
          <w:sz w:val="26"/>
          <w:szCs w:val="26"/>
        </w:rPr>
      </w:pPr>
      <w:r>
        <w:rPr>
          <w:rFonts w:ascii="Times New Roman" w:hAnsi="Times New Roman" w:cs="Times New Roman"/>
          <w:sz w:val="26"/>
          <w:szCs w:val="26"/>
        </w:rPr>
        <w:t>Hệ thống tự động cập nhật số lượng của sản phẩm trong đơn hàng đó vào cơ sở dữ liệu</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Xóa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Khách hàng chọn nút giỏ hàng trên thanh menu trên website.</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Website hiển thị danh sách sản phẩm hiện có trong giỏ hàng.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Khách chọn nút xóa sản phẩm mà mình muốn xóa khỏi giỏ hàng.</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 xml:space="preserve"> Website sẽ hiển thị thông báo xóa sản phẩm khỏi giỏ hàng thành công.</w:t>
      </w:r>
    </w:p>
    <w:p>
      <w:pPr>
        <w:pStyle w:val="250"/>
        <w:spacing w:line="26" w:lineRule="atLeast"/>
        <w:ind w:left="0"/>
        <w:rPr>
          <w:rFonts w:ascii="Times New Roman" w:hAnsi="Times New Roman" w:cs="Times New Roman"/>
          <w:sz w:val="26"/>
          <w:szCs w:val="26"/>
        </w:rPr>
      </w:pP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Thanh toán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Khách hàng chọn nút giỏ hàng trên thanh menu trên website.</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Website hiển thị danh sách sản phẩm hiện có trong giỏ hàng.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rPr>
        <w:t>Khách chọn nút Checkout.</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Website sẽ hiển thị phương thức thanh toán.</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Khách hàng chọn nút đặt hàng để mua hàng.</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Danh sách phẩm đã đặt sẽ được chuyển sang mục “Hàng đã đặt”</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Khách hàng có thể biết được sản phẩm đã được giao hay chưa ở cột “Hành động”</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sản phẩm chưa được giao sẽ hiện thị “Chờ”.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sản phẩm đã được giao sẽ hiện thị “Nhận” thì quản lý sẽ hiện trạng thái “Xóa (hoàn thành)”</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Website sẽ lưu những thông tin đơn hàng vào cơ sở dữ liệu.</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spacing w:line="26" w:lineRule="atLeast"/>
        <w:jc w:val="both"/>
        <w:rPr>
          <w:rFonts w:ascii="Times New Roman" w:hAnsi="Times New Roman" w:cs="Times New Roman"/>
          <w:sz w:val="26"/>
          <w:szCs w:val="26"/>
        </w:rPr>
      </w:pPr>
    </w:p>
    <w:p>
      <w:pPr>
        <w:pStyle w:val="281"/>
        <w:spacing w:line="26" w:lineRule="atLeast"/>
        <w:outlineLvl w:val="3"/>
      </w:pPr>
      <w:r>
        <w:t>2.3.10 Use case danh sách yêu thích:</w:t>
      </w:r>
    </w:p>
    <w:p>
      <w:pPr>
        <w:pStyle w:val="281"/>
        <w:spacing w:line="26" w:lineRule="atLeast"/>
        <w:outlineLvl w:val="3"/>
      </w:pPr>
    </w:p>
    <w:p>
      <w:pPr>
        <w:spacing w:line="26" w:lineRule="atLeast"/>
        <w:jc w:val="both"/>
        <w:rPr>
          <w:rFonts w:ascii="Times New Roman" w:hAnsi="Times New Roman" w:cs="Times New Roman"/>
          <w:sz w:val="26"/>
          <w:szCs w:val="26"/>
        </w:rPr>
      </w:pPr>
    </w:p>
    <w:p>
      <w:pPr>
        <w:spacing w:line="26" w:lineRule="atLeast"/>
        <w:jc w:val="both"/>
      </w:pPr>
      <w:r>
        <w:drawing>
          <wp:inline distT="0" distB="0" distL="0" distR="0">
            <wp:extent cx="6112510" cy="14833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6112510" cy="1483360"/>
                    </a:xfrm>
                    <a:prstGeom prst="rect">
                      <a:avLst/>
                    </a:prstGeom>
                  </pic:spPr>
                </pic:pic>
              </a:graphicData>
            </a:graphic>
          </wp:inline>
        </w:drawing>
      </w:r>
    </w:p>
    <w:p>
      <w:pPr>
        <w:pStyle w:val="290"/>
        <w:rPr>
          <w:iCs/>
          <w:szCs w:val="26"/>
        </w:rPr>
      </w:pPr>
      <w:bookmarkStart w:id="188" w:name="_Toc6079"/>
      <w:r>
        <w:t>Hình 10: Quản lý danh sach yêu thích</w:t>
      </w:r>
      <w:bookmarkEnd w:id="188"/>
    </w:p>
    <w:p>
      <w:pPr>
        <w:spacing w:line="26" w:lineRule="atLeast"/>
        <w:jc w:val="both"/>
      </w:pPr>
    </w:p>
    <w:p>
      <w:pPr>
        <w:spacing w:line="26" w:lineRule="atLeast"/>
        <w:jc w:val="both"/>
      </w:pPr>
    </w:p>
    <w:p>
      <w:pPr>
        <w:pStyle w:val="250"/>
        <w:numPr>
          <w:ilvl w:val="0"/>
          <w:numId w:val="28"/>
        </w:numPr>
        <w:spacing w:line="26" w:lineRule="atLeast"/>
        <w:ind w:left="720" w:hanging="180"/>
        <w:rPr>
          <w:rFonts w:ascii="Times New Roman" w:hAnsi="Times New Roman" w:cs="Times New Roman"/>
          <w:sz w:val="26"/>
          <w:szCs w:val="26"/>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Khách hàng.</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Khách hàng muốn thêm các sản phẩm vào danh sách yêu thích</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w:t>
      </w:r>
      <w:r>
        <w:rPr>
          <w:rFonts w:ascii="Times New Roman" w:hAnsi="Times New Roman" w:cs="Times New Roman"/>
          <w:sz w:val="26"/>
          <w:szCs w:val="26"/>
        </w:rPr>
        <w:t xml:space="preserve">đăng ký tài khoản và </w:t>
      </w:r>
      <w:r>
        <w:rPr>
          <w:rFonts w:ascii="Times New Roman" w:hAnsi="Times New Roman" w:cs="Times New Roman"/>
          <w:sz w:val="26"/>
          <w:szCs w:val="26"/>
          <w:lang w:val="vi-VN"/>
        </w:rPr>
        <w:t xml:space="preserve">đăng nhập thành công vào </w:t>
      </w:r>
      <w:r>
        <w:rPr>
          <w:rFonts w:ascii="Times New Roman" w:hAnsi="Times New Roman" w:cs="Times New Roman"/>
          <w:sz w:val="26"/>
          <w:szCs w:val="26"/>
        </w:rPr>
        <w:t>trang người dùng của cửa hàng</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jc w:val="both"/>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jc w:val="both"/>
        <w:rPr>
          <w:rFonts w:ascii="Times New Roman" w:hAnsi="Times New Roman" w:cs="Times New Roman"/>
          <w:sz w:val="26"/>
          <w:szCs w:val="26"/>
        </w:rPr>
      </w:pPr>
      <w:r>
        <w:rPr>
          <w:rFonts w:ascii="Times New Roman" w:hAnsi="Times New Roman" w:cs="Times New Roman"/>
          <w:sz w:val="26"/>
          <w:szCs w:val="26"/>
        </w:rPr>
        <w:t>Use case bắt đầu khi khách hàng đăng nhập thành công vào trang người dùng của website.</w:t>
      </w:r>
    </w:p>
    <w:p>
      <w:pPr>
        <w:pStyle w:val="250"/>
        <w:numPr>
          <w:ilvl w:val="0"/>
          <w:numId w:val="32"/>
        </w:numPr>
        <w:spacing w:line="26" w:lineRule="atLeast"/>
        <w:ind w:left="0" w:firstLine="567"/>
        <w:jc w:val="both"/>
        <w:rPr>
          <w:rFonts w:ascii="Times New Roman" w:hAnsi="Times New Roman" w:cs="Times New Roman"/>
          <w:sz w:val="26"/>
          <w:szCs w:val="26"/>
        </w:rPr>
      </w:pPr>
      <w:r>
        <w:rPr>
          <w:rFonts w:ascii="Times New Roman" w:hAnsi="Times New Roman" w:cs="Times New Roman"/>
          <w:sz w:val="26"/>
          <w:szCs w:val="26"/>
        </w:rPr>
        <w:t>Khách hàng chọn nút chi tiết sản phẩm trên website.</w:t>
      </w:r>
    </w:p>
    <w:p>
      <w:pPr>
        <w:pStyle w:val="250"/>
        <w:numPr>
          <w:ilvl w:val="0"/>
          <w:numId w:val="32"/>
        </w:numPr>
        <w:spacing w:line="26" w:lineRule="atLeast"/>
        <w:ind w:left="0" w:firstLine="567"/>
        <w:jc w:val="both"/>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Thêm sản phẩm đã chọn vào danh sách yêu thích.</w:t>
      </w:r>
    </w:p>
    <w:p>
      <w:pPr>
        <w:pStyle w:val="250"/>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chọn “Thêm vào danh sách yêu thích” thì sự kiện con “Thêm sản phẩm vào danh sách” được thực hiện.</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“Xoá” thì sự kiện con “Xóa sản phẩm trong danh sách yêu thích được thực hiện.</w:t>
      </w:r>
    </w:p>
    <w:p>
      <w:pPr>
        <w:pStyle w:val="250"/>
        <w:spacing w:line="26" w:lineRule="atLeast"/>
        <w:ind w:left="0"/>
        <w:jc w:val="both"/>
        <w:rPr>
          <w:rFonts w:ascii="Times New Roman" w:hAnsi="Times New Roman" w:cs="Times New Roman"/>
          <w:sz w:val="26"/>
          <w:szCs w:val="26"/>
        </w:rPr>
      </w:pPr>
    </w:p>
    <w:p>
      <w:pPr>
        <w:pStyle w:val="250"/>
        <w:numPr>
          <w:ilvl w:val="0"/>
          <w:numId w:val="33"/>
        </w:numPr>
        <w:spacing w:line="26" w:lineRule="atLeast"/>
        <w:ind w:left="1080"/>
        <w:jc w:val="both"/>
        <w:rPr>
          <w:rFonts w:ascii="Times New Roman" w:hAnsi="Times New Roman" w:cs="Times New Roman"/>
          <w:sz w:val="26"/>
          <w:szCs w:val="26"/>
        </w:rPr>
      </w:pPr>
      <w:r>
        <w:rPr>
          <w:rFonts w:ascii="Times New Roman" w:hAnsi="Times New Roman" w:cs="Times New Roman"/>
          <w:sz w:val="26"/>
          <w:szCs w:val="26"/>
        </w:rPr>
        <w:t>Dòng sự kiện phụ:</w:t>
      </w:r>
    </w:p>
    <w:p>
      <w:pPr>
        <w:pStyle w:val="250"/>
        <w:numPr>
          <w:ilvl w:val="0"/>
          <w:numId w:val="35"/>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Thêm sản phẩm vào danh sách yêu thích:</w:t>
      </w:r>
    </w:p>
    <w:p>
      <w:pPr>
        <w:pStyle w:val="250"/>
        <w:numPr>
          <w:ilvl w:val="0"/>
          <w:numId w:val="32"/>
        </w:numPr>
        <w:spacing w:line="26" w:lineRule="atLeast"/>
        <w:ind w:firstLine="180"/>
        <w:rPr>
          <w:rFonts w:ascii="Times New Roman" w:hAnsi="Times New Roman" w:cs="Times New Roman"/>
          <w:sz w:val="26"/>
          <w:szCs w:val="26"/>
        </w:rPr>
      </w:pPr>
      <w:r>
        <w:rPr>
          <w:rFonts w:ascii="Times New Roman" w:hAnsi="Times New Roman" w:cs="Times New Roman"/>
          <w:sz w:val="26"/>
          <w:szCs w:val="26"/>
        </w:rPr>
        <w:t>Khách hàng chọn chi tiết sản phẩm mà mình muốn thêm.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hiển thị thông tin sản phẩm.</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Khách hàng chọn nút Thêm vào danh sách.</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Nếu thêm thành công thì thực hiện bước tiếp theo. </w:t>
      </w:r>
    </w:p>
    <w:p>
      <w:pPr>
        <w:pStyle w:val="250"/>
        <w:spacing w:line="26" w:lineRule="atLeast"/>
        <w:ind w:firstLine="720"/>
        <w:rPr>
          <w:rFonts w:ascii="Times New Roman" w:hAnsi="Times New Roman" w:cs="Times New Roman"/>
          <w:sz w:val="26"/>
          <w:szCs w:val="26"/>
        </w:rPr>
      </w:pPr>
      <w:r>
        <w:rPr>
          <w:rFonts w:ascii="Times New Roman" w:hAnsi="Times New Roman" w:cs="Times New Roman"/>
          <w:sz w:val="26"/>
          <w:szCs w:val="26"/>
        </w:rPr>
        <w:t>+ Nếu không thàng công:</w:t>
      </w:r>
    </w:p>
    <w:p>
      <w:pPr>
        <w:pStyle w:val="250"/>
        <w:numPr>
          <w:ilvl w:val="0"/>
          <w:numId w:val="42"/>
        </w:numPr>
        <w:spacing w:line="26" w:lineRule="atLeast"/>
        <w:ind w:left="1134" w:firstLine="567"/>
        <w:rPr>
          <w:rFonts w:ascii="Times New Roman" w:hAnsi="Times New Roman" w:cs="Times New Roman"/>
          <w:sz w:val="26"/>
          <w:szCs w:val="26"/>
        </w:rPr>
      </w:pPr>
      <w:r>
        <w:rPr>
          <w:rFonts w:ascii="Times New Roman" w:hAnsi="Times New Roman" w:cs="Times New Roman"/>
          <w:sz w:val="26"/>
          <w:szCs w:val="26"/>
        </w:rPr>
        <w:t>Khách hàng chưa đăng ký tài khoản. Hệ thống tự động chuyển sang form đăng ký cho khách hàng đăng ký tài khoản.</w:t>
      </w:r>
    </w:p>
    <w:p>
      <w:pPr>
        <w:pStyle w:val="250"/>
        <w:numPr>
          <w:ilvl w:val="0"/>
          <w:numId w:val="42"/>
        </w:numPr>
        <w:spacing w:line="26" w:lineRule="atLeast"/>
        <w:ind w:left="1134" w:firstLine="567"/>
        <w:rPr>
          <w:rFonts w:ascii="Times New Roman" w:hAnsi="Times New Roman" w:cs="Times New Roman"/>
          <w:sz w:val="26"/>
          <w:szCs w:val="26"/>
        </w:rPr>
      </w:pPr>
      <w:r>
        <w:rPr>
          <w:rFonts w:ascii="Times New Roman" w:hAnsi="Times New Roman" w:cs="Times New Roman"/>
          <w:sz w:val="26"/>
          <w:szCs w:val="26"/>
        </w:rPr>
        <w:t>Khách hàng đã chọn sản phẩm đó rồi. Hệ thống sẽ hiển thị thông báo sản phẩm đó đã tồn tại trong yêu thích.</w:t>
      </w:r>
    </w:p>
    <w:p>
      <w:pPr>
        <w:pStyle w:val="250"/>
        <w:numPr>
          <w:ilvl w:val="0"/>
          <w:numId w:val="32"/>
        </w:numPr>
        <w:spacing w:line="26" w:lineRule="atLeast"/>
        <w:ind w:firstLine="207"/>
        <w:rPr>
          <w:rFonts w:ascii="Times New Roman" w:hAnsi="Times New Roman" w:cs="Times New Roman"/>
          <w:sz w:val="26"/>
          <w:szCs w:val="26"/>
        </w:rPr>
      </w:pPr>
      <w:r>
        <w:rPr>
          <w:rFonts w:ascii="Times New Roman" w:hAnsi="Times New Roman" w:cs="Times New Roman"/>
          <w:sz w:val="26"/>
          <w:szCs w:val="26"/>
        </w:rPr>
        <w:t>Website sẽ hiển thị thông báo thêm sản phẩm vào danh sách yêu thích thành công.</w:t>
      </w:r>
    </w:p>
    <w:p>
      <w:pPr>
        <w:pStyle w:val="250"/>
        <w:numPr>
          <w:ilvl w:val="0"/>
          <w:numId w:val="32"/>
        </w:numPr>
        <w:spacing w:line="26" w:lineRule="atLeast"/>
        <w:ind w:left="0" w:firstLine="1260"/>
        <w:rPr>
          <w:rFonts w:ascii="Times New Roman" w:hAnsi="Times New Roman" w:cs="Times New Roman"/>
          <w:sz w:val="26"/>
          <w:szCs w:val="26"/>
        </w:rPr>
      </w:pPr>
      <w:r>
        <w:rPr>
          <w:rFonts w:ascii="Times New Roman" w:hAnsi="Times New Roman" w:cs="Times New Roman"/>
          <w:sz w:val="26"/>
          <w:szCs w:val="26"/>
        </w:rPr>
        <w:t>Website sẽ lưu thông tin sản phẩm vào danh sách yêu thích.</w:t>
      </w: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Xóa sản phẩm:</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Khách hàng chọn mục yêu thích trên thanh menu trên website.</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hiển thị danh sách sản phẩm hiện có trong danh sách.</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Khách hàng chọn nút xóa sản phẩm mà mình muốn xóa khỏi danh sách.</w:t>
      </w:r>
    </w:p>
    <w:p>
      <w:pPr>
        <w:pStyle w:val="250"/>
        <w:spacing w:line="26" w:lineRule="atLeast"/>
        <w:ind w:left="1053" w:firstLine="648"/>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 xml:space="preserve"> Nếu người khách hàng đồng ý thì hệ thống thông báo sản phẩm đã được xóa. </w:t>
      </w:r>
    </w:p>
    <w:p>
      <w:pPr>
        <w:pStyle w:val="250"/>
        <w:spacing w:line="26" w:lineRule="atLeast"/>
        <w:ind w:left="1053" w:firstLine="648"/>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không đồng ý thì hệ thống hiển thị lại danh sách</w:t>
      </w:r>
      <w:r>
        <w:rPr>
          <w:rFonts w:ascii="Times New Roman" w:hAnsi="Times New Roman" w:cs="Times New Roman"/>
          <w:sz w:val="26"/>
          <w:szCs w:val="26"/>
          <w:lang w:val="vi-VN"/>
        </w:rPr>
        <w:t xml:space="preserve"> </w:t>
      </w:r>
      <w:r>
        <w:rPr>
          <w:rFonts w:ascii="Times New Roman" w:hAnsi="Times New Roman" w:cs="Times New Roman"/>
          <w:sz w:val="26"/>
          <w:szCs w:val="26"/>
        </w:rPr>
        <w:t>sản phẩm yêu thích.</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rPr>
        <w:t xml:space="preserve"> Ca sử dụng kết thúc.</w:t>
      </w:r>
    </w:p>
    <w:p>
      <w:pPr>
        <w:pStyle w:val="5"/>
        <w:spacing w:line="26" w:lineRule="atLeast"/>
      </w:pPr>
      <w:r>
        <w:rPr>
          <w:rFonts w:ascii="Times New Roman" w:hAnsi="Times New Roman" w:cs="Times New Roman"/>
          <w:sz w:val="26"/>
          <w:szCs w:val="26"/>
        </w:rPr>
        <w:t>2.3.11 Use case quản lý hồ sơ cá nhân:</w:t>
      </w:r>
    </w:p>
    <w:p>
      <w:pPr>
        <w:spacing w:line="26" w:lineRule="atLeast"/>
        <w:jc w:val="both"/>
        <w:rPr>
          <w:rFonts w:ascii="Times New Roman" w:hAnsi="Times New Roman" w:cs="Times New Roman"/>
          <w:sz w:val="26"/>
          <w:szCs w:val="26"/>
        </w:rPr>
      </w:pPr>
      <w:r>
        <w:drawing>
          <wp:inline distT="0" distB="0" distL="0" distR="0">
            <wp:extent cx="6111875" cy="159131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6131780" cy="1596814"/>
                    </a:xfrm>
                    <a:prstGeom prst="rect">
                      <a:avLst/>
                    </a:prstGeom>
                  </pic:spPr>
                </pic:pic>
              </a:graphicData>
            </a:graphic>
          </wp:inline>
        </w:drawing>
      </w:r>
    </w:p>
    <w:p>
      <w:pPr>
        <w:pStyle w:val="290"/>
        <w:rPr>
          <w:iCs/>
          <w:szCs w:val="26"/>
        </w:rPr>
      </w:pPr>
      <w:bookmarkStart w:id="189" w:name="_Toc21542"/>
      <w:r>
        <w:t>Hình 11: Quảng lý thông tin cá nhân</w:t>
      </w:r>
      <w:bookmarkEnd w:id="189"/>
    </w:p>
    <w:p>
      <w:pPr>
        <w:spacing w:line="26" w:lineRule="atLeast"/>
        <w:jc w:val="both"/>
        <w:rPr>
          <w:rFonts w:ascii="Times New Roman" w:hAnsi="Times New Roman" w:cs="Times New Roman"/>
          <w:sz w:val="26"/>
          <w:szCs w:val="26"/>
        </w:rPr>
      </w:pPr>
    </w:p>
    <w:p>
      <w:pPr>
        <w:pStyle w:val="250"/>
        <w:numPr>
          <w:ilvl w:val="0"/>
          <w:numId w:val="28"/>
        </w:numPr>
        <w:spacing w:line="26" w:lineRule="atLeast"/>
        <w:ind w:left="720" w:hanging="180"/>
        <w:rPr>
          <w:rFonts w:ascii="Times New Roman" w:hAnsi="Times New Roman" w:cs="Times New Roman"/>
          <w:sz w:val="26"/>
          <w:szCs w:val="26"/>
        </w:rPr>
      </w:pPr>
      <w:r>
        <w:rPr>
          <w:rFonts w:ascii="Times New Roman" w:hAnsi="Times New Roman" w:cs="Times New Roman"/>
          <w:sz w:val="26"/>
          <w:szCs w:val="26"/>
          <w:lang w:val="vi-VN"/>
        </w:rPr>
        <w:t xml:space="preserve">Tác nhân : </w:t>
      </w:r>
      <w:r>
        <w:rPr>
          <w:rFonts w:ascii="Times New Roman" w:hAnsi="Times New Roman" w:cs="Times New Roman"/>
          <w:sz w:val="26"/>
          <w:szCs w:val="26"/>
        </w:rPr>
        <w:t>Khách hàng.</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 xml:space="preserve">Mô tả tổng quát: </w:t>
      </w:r>
      <w:r>
        <w:rPr>
          <w:rFonts w:ascii="Times New Roman" w:hAnsi="Times New Roman" w:cs="Times New Roman"/>
          <w:sz w:val="26"/>
          <w:szCs w:val="26"/>
        </w:rPr>
        <w:t>Khách hàng cần thực hiện các chức năng quản lý thông tin hồ sơ của mình</w:t>
      </w:r>
      <w:r>
        <w:rPr>
          <w:rFonts w:ascii="Times New Roman" w:hAnsi="Times New Roman" w:cs="Times New Roman"/>
          <w:sz w:val="26"/>
          <w:szCs w:val="26"/>
          <w:lang w:val="vi-VN"/>
        </w:rPr>
        <w:t>.</w:t>
      </w:r>
    </w:p>
    <w:p>
      <w:pPr>
        <w:pStyle w:val="250"/>
        <w:numPr>
          <w:ilvl w:val="0"/>
          <w:numId w:val="28"/>
        </w:numPr>
        <w:spacing w:line="26" w:lineRule="atLeast"/>
        <w:ind w:left="180" w:firstLine="387"/>
        <w:rPr>
          <w:rFonts w:ascii="Times New Roman" w:hAnsi="Times New Roman" w:cs="Times New Roman"/>
          <w:sz w:val="26"/>
          <w:szCs w:val="26"/>
          <w:lang w:val="vi-VN"/>
        </w:rPr>
      </w:pPr>
      <w:r>
        <w:rPr>
          <w:rFonts w:ascii="Times New Roman" w:hAnsi="Times New Roman" w:cs="Times New Roman"/>
          <w:sz w:val="26"/>
          <w:szCs w:val="26"/>
          <w:lang w:val="vi-VN"/>
        </w:rPr>
        <w:t>Điều kiện đầu vào:</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Use case bắt đầu khi người dùng đăng nhập thành công vào </w:t>
      </w:r>
      <w:r>
        <w:rPr>
          <w:rFonts w:ascii="Times New Roman" w:hAnsi="Times New Roman" w:cs="Times New Roman"/>
          <w:sz w:val="26"/>
          <w:szCs w:val="26"/>
        </w:rPr>
        <w:t>trang người dùng</w:t>
      </w:r>
      <w:r>
        <w:rPr>
          <w:rFonts w:ascii="Times New Roman" w:hAnsi="Times New Roman" w:cs="Times New Roman"/>
          <w:sz w:val="26"/>
          <w:szCs w:val="26"/>
          <w:lang w:val="vi-VN"/>
        </w:rPr>
        <w:t>.</w:t>
      </w:r>
    </w:p>
    <w:p>
      <w:pPr>
        <w:pStyle w:val="250"/>
        <w:spacing w:line="26" w:lineRule="atLeast"/>
        <w:ind w:left="567"/>
        <w:rPr>
          <w:rFonts w:ascii="Times New Roman" w:hAnsi="Times New Roman" w:cs="Times New Roman"/>
          <w:sz w:val="26"/>
          <w:szCs w:val="26"/>
          <w:lang w:val="vi-VN"/>
        </w:rPr>
      </w:pPr>
    </w:p>
    <w:p>
      <w:pPr>
        <w:pStyle w:val="250"/>
        <w:numPr>
          <w:ilvl w:val="0"/>
          <w:numId w:val="31"/>
        </w:numPr>
        <w:spacing w:line="26" w:lineRule="atLeast"/>
        <w:ind w:left="1080"/>
        <w:rPr>
          <w:rFonts w:ascii="Times New Roman" w:hAnsi="Times New Roman" w:cs="Times New Roman"/>
          <w:sz w:val="26"/>
          <w:szCs w:val="26"/>
          <w:lang w:val="vi-VN"/>
        </w:rPr>
      </w:pPr>
      <w:r>
        <w:rPr>
          <w:rFonts w:ascii="Times New Roman" w:hAnsi="Times New Roman" w:cs="Times New Roman"/>
          <w:sz w:val="26"/>
          <w:szCs w:val="26"/>
          <w:lang w:val="vi-VN"/>
        </w:rPr>
        <w:t>Dòng sự kiện chính:</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Use case bắt đầu khi khách hàng đăng nhập thành công vào trang người dùng của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Quản lý chọn mục hồ sơ trên website.</w:t>
      </w:r>
    </w:p>
    <w:p>
      <w:pPr>
        <w:pStyle w:val="250"/>
        <w:numPr>
          <w:ilvl w:val="0"/>
          <w:numId w:val="32"/>
        </w:numPr>
        <w:spacing w:line="26" w:lineRule="atLeast"/>
        <w:ind w:left="0" w:firstLine="567"/>
        <w:rPr>
          <w:rFonts w:ascii="Times New Roman" w:hAnsi="Times New Roman" w:cs="Times New Roman"/>
          <w:sz w:val="26"/>
          <w:szCs w:val="26"/>
        </w:rPr>
      </w:pPr>
      <w:r>
        <w:rPr>
          <w:rFonts w:ascii="Times New Roman" w:hAnsi="Times New Roman" w:cs="Times New Roman"/>
          <w:sz w:val="26"/>
          <w:szCs w:val="26"/>
        </w:rPr>
        <w:t>Website hiển thị chức năng người dùng có thể: Cập nhật, xem thông tin cá nhân của mình.</w:t>
      </w:r>
    </w:p>
    <w:p>
      <w:pPr>
        <w:pStyle w:val="250"/>
        <w:spacing w:line="26" w:lineRule="atLeast"/>
        <w:ind w:left="0" w:firstLine="851"/>
        <w:rPr>
          <w:rFonts w:ascii="Times New Roman" w:hAnsi="Times New Roman" w:cs="Times New Roman"/>
          <w:sz w:val="26"/>
          <w:szCs w:val="26"/>
        </w:rPr>
      </w:pPr>
      <w:r>
        <w:rPr>
          <w:rFonts w:ascii="Times New Roman" w:hAnsi="Times New Roman" w:cs="Times New Roman"/>
          <w:sz w:val="26"/>
          <w:szCs w:val="26"/>
        </w:rPr>
        <w:t>+ Nếu chọn “Sửa” thì sự kiện con “Sửa thông tin” được thực hiện.</w:t>
      </w:r>
    </w:p>
    <w:p>
      <w:pPr>
        <w:pStyle w:val="250"/>
        <w:spacing w:line="26" w:lineRule="atLeast"/>
        <w:ind w:left="0"/>
        <w:rPr>
          <w:rFonts w:ascii="Times New Roman" w:hAnsi="Times New Roman" w:cs="Times New Roman"/>
          <w:sz w:val="26"/>
          <w:szCs w:val="26"/>
        </w:rPr>
      </w:pPr>
    </w:p>
    <w:p>
      <w:pPr>
        <w:pStyle w:val="250"/>
        <w:numPr>
          <w:ilvl w:val="0"/>
          <w:numId w:val="36"/>
        </w:numPr>
        <w:spacing w:line="26" w:lineRule="atLeast"/>
        <w:ind w:left="1160" w:leftChars="0" w:firstLineChars="0"/>
        <w:rPr>
          <w:rFonts w:ascii="Times New Roman" w:hAnsi="Times New Roman" w:cs="Times New Roman"/>
          <w:sz w:val="26"/>
          <w:szCs w:val="26"/>
        </w:rPr>
      </w:pPr>
      <w:r>
        <w:rPr>
          <w:rFonts w:ascii="Times New Roman" w:hAnsi="Times New Roman" w:cs="Times New Roman"/>
          <w:sz w:val="26"/>
          <w:szCs w:val="26"/>
        </w:rPr>
        <w:t>Cap Nhat thông tin:</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Khách hàng chọn mục hồ sơ sau đó ấn nút chỉnh sửa.</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hiển thị form thông tin hồ sơ.</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Khách hàng nhập thông tin cần thay đổi.</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Nhấn nút cập nhật thông tin.</w:t>
      </w:r>
    </w:p>
    <w:p>
      <w:pPr>
        <w:pStyle w:val="250"/>
        <w:spacing w:line="26" w:lineRule="atLeast"/>
        <w:ind w:left="1350" w:firstLine="68"/>
        <w:rPr>
          <w:rFonts w:ascii="Times New Roman" w:hAnsi="Times New Roman" w:cs="Times New Roman"/>
          <w:sz w:val="26"/>
          <w:szCs w:val="26"/>
        </w:rPr>
      </w:pPr>
      <w:r>
        <w:rPr>
          <w:rFonts w:ascii="Times New Roman" w:hAnsi="Times New Roman" w:cs="Times New Roman"/>
          <w:sz w:val="26"/>
          <w:szCs w:val="26"/>
          <w:lang w:val="vi-VN"/>
        </w:rPr>
        <w:t xml:space="preserve">  + </w:t>
      </w:r>
      <w:r>
        <w:rPr>
          <w:rFonts w:ascii="Times New Roman" w:hAnsi="Times New Roman" w:cs="Times New Roman"/>
          <w:sz w:val="26"/>
          <w:szCs w:val="26"/>
        </w:rPr>
        <w:t>Nếu việc cập nhật thành công thì thực hiện bước tiếp theo.</w:t>
      </w:r>
    </w:p>
    <w:p>
      <w:pPr>
        <w:pStyle w:val="250"/>
        <w:spacing w:line="26" w:lineRule="atLeast"/>
        <w:ind w:left="1350" w:firstLine="351"/>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Nếu việc cập nhật không thành công thì hệ thống yêu cầu nhập lại thông tin quay về bước 3.</w:t>
      </w:r>
    </w:p>
    <w:p>
      <w:pPr>
        <w:pStyle w:val="250"/>
        <w:numPr>
          <w:ilvl w:val="0"/>
          <w:numId w:val="32"/>
        </w:numPr>
        <w:spacing w:line="26" w:lineRule="atLeast"/>
        <w:ind w:firstLine="297"/>
        <w:rPr>
          <w:rFonts w:ascii="Times New Roman" w:hAnsi="Times New Roman" w:cs="Times New Roman"/>
          <w:sz w:val="26"/>
          <w:szCs w:val="26"/>
        </w:rPr>
      </w:pPr>
      <w:r>
        <w:rPr>
          <w:rFonts w:ascii="Times New Roman" w:hAnsi="Times New Roman" w:cs="Times New Roman"/>
          <w:sz w:val="26"/>
          <w:szCs w:val="26"/>
        </w:rPr>
        <w:t xml:space="preserve"> Website sẽ hiển thị thông báo sửa thông tin thành công.</w:t>
      </w:r>
    </w:p>
    <w:p>
      <w:pPr>
        <w:pStyle w:val="250"/>
        <w:numPr>
          <w:ilvl w:val="0"/>
          <w:numId w:val="32"/>
        </w:numPr>
        <w:spacing w:line="26" w:lineRule="atLeast"/>
        <w:ind w:left="0" w:firstLine="135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Website sẽ lưu thông tin hồ sơ.</w:t>
      </w:r>
    </w:p>
    <w:p>
      <w:pPr>
        <w:pStyle w:val="250"/>
        <w:numPr>
          <w:ilvl w:val="0"/>
          <w:numId w:val="32"/>
        </w:numPr>
        <w:spacing w:line="26" w:lineRule="atLeast"/>
        <w:ind w:left="810" w:hanging="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Ca sử dụng kết thúc.</w:t>
      </w:r>
    </w:p>
    <w:p>
      <w:pPr>
        <w:spacing w:line="26" w:lineRule="atLeast"/>
        <w:jc w:val="both"/>
        <w:rPr>
          <w:rFonts w:ascii="Times New Roman" w:hAnsi="Times New Roman" w:cs="Times New Roman"/>
          <w:sz w:val="26"/>
          <w:szCs w:val="26"/>
        </w:rPr>
      </w:pPr>
      <w:r>
        <w:rPr>
          <w:rFonts w:ascii="Times New Roman" w:hAnsi="Times New Roman" w:cs="Times New Roman"/>
          <w:sz w:val="26"/>
          <w:szCs w:val="26"/>
        </w:rPr>
        <w:t>Điều kiện đầu ra: Các thông tin về hồ sơ được cập nhật vào cơ sở dữ liệu.</w:t>
      </w:r>
    </w:p>
    <w:p>
      <w:pPr>
        <w:spacing w:line="26" w:lineRule="atLeast"/>
        <w:jc w:val="both"/>
        <w:rPr>
          <w:rFonts w:ascii="Times New Roman" w:hAnsi="Times New Roman" w:cs="Times New Roman"/>
          <w:sz w:val="26"/>
          <w:szCs w:val="26"/>
        </w:rPr>
      </w:pPr>
    </w:p>
    <w:p>
      <w:pPr>
        <w:pStyle w:val="259"/>
      </w:pPr>
      <w:bookmarkStart w:id="190" w:name="_Toc27726"/>
      <w:bookmarkStart w:id="191" w:name="_Toc8620"/>
      <w:bookmarkStart w:id="192" w:name="_Toc28353"/>
      <w:r>
        <w:t>Sơ đồ lớp, thực thể sơ đồ lớp:</w:t>
      </w:r>
      <w:bookmarkEnd w:id="190"/>
      <w:bookmarkEnd w:id="191"/>
      <w:bookmarkEnd w:id="192"/>
    </w:p>
    <w:p>
      <w:pPr>
        <w:pStyle w:val="289"/>
        <w:numPr>
          <w:ilvl w:val="1"/>
          <w:numId w:val="11"/>
        </w:numPr>
      </w:pPr>
      <w:bookmarkStart w:id="193" w:name="_Toc16992"/>
      <w:bookmarkStart w:id="194" w:name="_Toc5405"/>
      <w:bookmarkStart w:id="195" w:name="_Toc1794"/>
      <w:bookmarkStart w:id="196" w:name="_Toc19016"/>
      <w:r>
        <w:t>Sơ đồ lớp:</w:t>
      </w:r>
      <w:bookmarkEnd w:id="193"/>
      <w:bookmarkEnd w:id="194"/>
      <w:bookmarkEnd w:id="195"/>
      <w:bookmarkEnd w:id="196"/>
    </w:p>
    <w:p>
      <w:pPr>
        <w:pStyle w:val="289"/>
        <w:ind w:firstLine="0"/>
      </w:pPr>
    </w:p>
    <w:p>
      <w:pPr>
        <w:spacing w:line="26" w:lineRule="atLeast"/>
        <w:jc w:val="both"/>
        <w:rPr>
          <w:rFonts w:ascii="Times New Roman" w:hAnsi="Times New Roman" w:cs="Times New Roman"/>
          <w:sz w:val="26"/>
          <w:szCs w:val="26"/>
        </w:rPr>
      </w:pPr>
      <w:r>
        <w:drawing>
          <wp:inline distT="0" distB="0" distL="0" distR="0">
            <wp:extent cx="5922010" cy="40817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7"/>
                    <a:stretch>
                      <a:fillRect/>
                    </a:stretch>
                  </pic:blipFill>
                  <pic:spPr>
                    <a:xfrm>
                      <a:off x="0" y="0"/>
                      <a:ext cx="5935243" cy="4091475"/>
                    </a:xfrm>
                    <a:prstGeom prst="rect">
                      <a:avLst/>
                    </a:prstGeom>
                  </pic:spPr>
                </pic:pic>
              </a:graphicData>
            </a:graphic>
          </wp:inline>
        </w:drawing>
      </w:r>
    </w:p>
    <w:p>
      <w:pPr>
        <w:pStyle w:val="290"/>
        <w:rPr>
          <w:iCs/>
          <w:szCs w:val="26"/>
        </w:rPr>
      </w:pPr>
      <w:bookmarkStart w:id="197" w:name="_Toc9854"/>
      <w:r>
        <w:t>Hình 12: Sơ đồ lớp</w:t>
      </w:r>
      <w:bookmarkEnd w:id="197"/>
    </w:p>
    <w:p>
      <w:pPr>
        <w:pStyle w:val="281"/>
        <w:spacing w:line="26" w:lineRule="atLeast"/>
      </w:pPr>
    </w:p>
    <w:p>
      <w:pPr>
        <w:pStyle w:val="289"/>
        <w:numPr>
          <w:ilvl w:val="1"/>
          <w:numId w:val="11"/>
        </w:numPr>
      </w:pPr>
      <w:bookmarkStart w:id="198" w:name="_Toc15509"/>
      <w:bookmarkStart w:id="199" w:name="_Toc18393"/>
      <w:bookmarkStart w:id="200" w:name="_Toc12224"/>
      <w:bookmarkStart w:id="201" w:name="_Toc14236"/>
      <w:r>
        <w:t>Xác định các thực thể:</w:t>
      </w:r>
      <w:bookmarkEnd w:id="198"/>
      <w:bookmarkEnd w:id="199"/>
      <w:bookmarkEnd w:id="200"/>
      <w:bookmarkEnd w:id="201"/>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admin:</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125"/>
        <w:gridCol w:w="2051"/>
        <w:gridCol w:w="1609"/>
        <w:gridCol w:w="2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25"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0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73"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0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09" w:type="dxa"/>
          </w:tcPr>
          <w:p>
            <w:pPr>
              <w:widowControl w:val="0"/>
              <w:spacing w:line="26" w:lineRule="atLeast"/>
              <w:jc w:val="center"/>
              <w:rPr>
                <w:rFonts w:ascii="Times New Roman" w:hAnsi="Times New Roman" w:cs="Times New Roman"/>
                <w:sz w:val="26"/>
                <w:szCs w:val="26"/>
              </w:rPr>
            </w:pP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adminPass</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09" w:type="dxa"/>
          </w:tcPr>
          <w:p>
            <w:pPr>
              <w:widowControl w:val="0"/>
              <w:spacing w:line="26" w:lineRule="atLeast"/>
              <w:jc w:val="center"/>
              <w:rPr>
                <w:rFonts w:ascii="Times New Roman" w:hAnsi="Times New Roman" w:cs="Times New Roman"/>
                <w:sz w:val="26"/>
                <w:szCs w:val="26"/>
              </w:rPr>
            </w:pP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Password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adminUser</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09" w:type="dxa"/>
          </w:tcPr>
          <w:p>
            <w:pPr>
              <w:widowControl w:val="0"/>
              <w:spacing w:line="26" w:lineRule="atLeast"/>
              <w:jc w:val="center"/>
              <w:rPr>
                <w:rFonts w:ascii="Times New Roman" w:hAnsi="Times New Roman" w:cs="Times New Roman"/>
                <w:sz w:val="26"/>
                <w:szCs w:val="26"/>
              </w:rPr>
            </w:pP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adminEmail</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09" w:type="dxa"/>
          </w:tcPr>
          <w:p>
            <w:pPr>
              <w:widowControl w:val="0"/>
              <w:spacing w:line="26" w:lineRule="atLeast"/>
              <w:jc w:val="center"/>
              <w:rPr>
                <w:rFonts w:ascii="Times New Roman" w:hAnsi="Times New Roman" w:cs="Times New Roman"/>
                <w:sz w:val="26"/>
                <w:szCs w:val="26"/>
              </w:rPr>
            </w:pP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Emaail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3"/>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level</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int(30)</w:t>
            </w:r>
          </w:p>
        </w:tc>
        <w:tc>
          <w:tcPr>
            <w:tcW w:w="1609" w:type="dxa"/>
          </w:tcPr>
          <w:p>
            <w:pPr>
              <w:widowControl w:val="0"/>
              <w:spacing w:line="26" w:lineRule="atLeast"/>
              <w:jc w:val="center"/>
              <w:rPr>
                <w:rFonts w:ascii="Times New Roman" w:hAnsi="Times New Roman" w:cs="Times New Roman"/>
                <w:sz w:val="26"/>
                <w:szCs w:val="26"/>
              </w:rPr>
            </w:pPr>
          </w:p>
        </w:tc>
        <w:tc>
          <w:tcPr>
            <w:tcW w:w="267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Phân quyền</w:t>
            </w:r>
          </w:p>
        </w:tc>
      </w:tr>
    </w:tbl>
    <w:p>
      <w:pPr>
        <w:pStyle w:val="287"/>
        <w:spacing w:line="26" w:lineRule="atLeast"/>
      </w:pPr>
      <w:bookmarkStart w:id="202" w:name="_Toc24310"/>
      <w:r>
        <w:t>Bảng 3: Bảng admin</w:t>
      </w:r>
      <w:bookmarkEnd w:id="202"/>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order:</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134"/>
        <w:gridCol w:w="2051"/>
        <w:gridCol w:w="1615"/>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4"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5"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48"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customer_id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khác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quantity</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price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image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Date_order</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timestamp</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4"/>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status</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Trạng thái đơn hàng</w:t>
            </w:r>
          </w:p>
        </w:tc>
      </w:tr>
    </w:tbl>
    <w:p>
      <w:pPr>
        <w:pStyle w:val="287"/>
        <w:spacing w:line="26" w:lineRule="atLeast"/>
        <w:rPr>
          <w:iCs/>
        </w:rPr>
      </w:pPr>
      <w:bookmarkStart w:id="203" w:name="_Toc31361"/>
      <w:r>
        <w:t>Bảng 4: Bảng order</w:t>
      </w:r>
      <w:bookmarkEnd w:id="203"/>
    </w:p>
    <w:p>
      <w:pPr>
        <w:spacing w:line="26" w:lineRule="atLeast"/>
        <w:jc w:val="center"/>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log:</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134"/>
        <w:gridCol w:w="2051"/>
        <w:gridCol w:w="1614"/>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4"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4"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4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logid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49" w:type="dxa"/>
          </w:tcPr>
          <w:p>
            <w:pPr>
              <w:widowControl w:val="0"/>
              <w:spacing w:line="26" w:lineRule="atLeast"/>
              <w:jc w:val="cente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4" w:type="dxa"/>
          </w:tcPr>
          <w:p>
            <w:pPr>
              <w:widowControl w:val="0"/>
              <w:spacing w:line="26" w:lineRule="atLeast"/>
              <w:jc w:val="center"/>
              <w:rPr>
                <w:rFonts w:ascii="Times New Roman" w:hAnsi="Times New Roman" w:cs="Times New Roman"/>
                <w:sz w:val="26"/>
                <w:szCs w:val="26"/>
              </w:rPr>
            </w:pP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price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4" w:type="dxa"/>
          </w:tcPr>
          <w:p>
            <w:pPr>
              <w:widowControl w:val="0"/>
              <w:spacing w:line="26" w:lineRule="atLeast"/>
              <w:jc w:val="center"/>
              <w:rPr>
                <w:rFonts w:ascii="Times New Roman" w:hAnsi="Times New Roman" w:cs="Times New Roman"/>
                <w:sz w:val="26"/>
                <w:szCs w:val="26"/>
              </w:rPr>
            </w:pP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quantity</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4" w:type="dxa"/>
          </w:tcPr>
          <w:p>
            <w:pPr>
              <w:widowControl w:val="0"/>
              <w:spacing w:line="26" w:lineRule="atLeast"/>
              <w:jc w:val="center"/>
              <w:rPr>
                <w:rFonts w:ascii="Times New Roman" w:hAnsi="Times New Roman" w:cs="Times New Roman"/>
                <w:sz w:val="26"/>
                <w:szCs w:val="26"/>
              </w:rPr>
            </w:pP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status</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4" w:type="dxa"/>
          </w:tcPr>
          <w:p>
            <w:pPr>
              <w:widowControl w:val="0"/>
              <w:spacing w:line="26" w:lineRule="atLeast"/>
              <w:jc w:val="center"/>
              <w:rPr>
                <w:rFonts w:ascii="Times New Roman" w:hAnsi="Times New Roman" w:cs="Times New Roman"/>
                <w:sz w:val="26"/>
                <w:szCs w:val="26"/>
              </w:rPr>
            </w:pP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date_order</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timestamp</w:t>
            </w:r>
          </w:p>
        </w:tc>
        <w:tc>
          <w:tcPr>
            <w:tcW w:w="1614" w:type="dxa"/>
          </w:tcPr>
          <w:p>
            <w:pPr>
              <w:widowControl w:val="0"/>
              <w:spacing w:line="26" w:lineRule="atLeast"/>
              <w:jc w:val="center"/>
              <w:rPr>
                <w:rFonts w:ascii="Times New Roman" w:hAnsi="Times New Roman" w:cs="Times New Roman"/>
                <w:sz w:val="26"/>
                <w:szCs w:val="26"/>
              </w:rPr>
            </w:pP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 w:type="dxa"/>
          </w:tcPr>
          <w:p>
            <w:pPr>
              <w:pStyle w:val="250"/>
              <w:widowControl w:val="0"/>
              <w:numPr>
                <w:ilvl w:val="0"/>
                <w:numId w:val="45"/>
              </w:numPr>
              <w:spacing w:line="26" w:lineRule="atLeast"/>
              <w:jc w:val="center"/>
              <w:rPr>
                <w:rFonts w:ascii="Times New Roman" w:hAnsi="Times New Roman" w:cs="Times New Roman"/>
                <w:sz w:val="26"/>
                <w:szCs w:val="26"/>
              </w:rPr>
            </w:pPr>
          </w:p>
        </w:tc>
        <w:tc>
          <w:tcPr>
            <w:tcW w:w="213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adminid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admin</w:t>
            </w:r>
          </w:p>
        </w:tc>
      </w:tr>
    </w:tbl>
    <w:p>
      <w:pPr>
        <w:pStyle w:val="287"/>
        <w:spacing w:line="26" w:lineRule="atLeast"/>
      </w:pPr>
      <w:bookmarkStart w:id="204" w:name="_Toc20935"/>
      <w:r>
        <w:t>Bảng 5: Bảng log</w:t>
      </w:r>
      <w:bookmarkEnd w:id="204"/>
    </w:p>
    <w:p>
      <w:pPr>
        <w:spacing w:line="26" w:lineRule="atLeast"/>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cart:</w:t>
      </w:r>
    </w:p>
    <w:p>
      <w:pPr>
        <w:pStyle w:val="259"/>
        <w:numPr>
          <w:ilvl w:val="0"/>
          <w:numId w:val="0"/>
        </w:numPr>
      </w:pPr>
    </w:p>
    <w:tbl>
      <w:tblPr>
        <w:tblStyle w:val="111"/>
        <w:tblW w:w="93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136"/>
        <w:gridCol w:w="2051"/>
        <w:gridCol w:w="1617"/>
        <w:gridCol w:w="2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7"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43"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cartid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quantity</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int(200)</w:t>
            </w:r>
          </w:p>
        </w:tc>
        <w:tc>
          <w:tcPr>
            <w:tcW w:w="1617" w:type="dxa"/>
          </w:tcPr>
          <w:p>
            <w:pPr>
              <w:widowControl w:val="0"/>
              <w:spacing w:line="26" w:lineRule="atLeast"/>
              <w:jc w:val="center"/>
              <w:rPr>
                <w:rFonts w:ascii="Times New Roman" w:hAnsi="Times New Roman" w:cs="Times New Roman"/>
                <w:sz w:val="26"/>
                <w:szCs w:val="26"/>
              </w:rPr>
            </w:pP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17" w:type="dxa"/>
          </w:tcPr>
          <w:p>
            <w:pPr>
              <w:widowControl w:val="0"/>
              <w:spacing w:line="26" w:lineRule="atLeast"/>
              <w:jc w:val="center"/>
              <w:rPr>
                <w:rFonts w:ascii="Times New Roman" w:hAnsi="Times New Roman" w:cs="Times New Roman"/>
                <w:sz w:val="26"/>
                <w:szCs w:val="26"/>
              </w:rPr>
            </w:pPr>
          </w:p>
        </w:tc>
        <w:tc>
          <w:tcPr>
            <w:tcW w:w="2643" w:type="dxa"/>
          </w:tcPr>
          <w:p>
            <w:pPr>
              <w:widowControl w:val="0"/>
              <w:spacing w:line="26" w:lineRule="atLeast"/>
              <w:jc w:val="cente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image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17" w:type="dxa"/>
          </w:tcPr>
          <w:p>
            <w:pPr>
              <w:widowControl w:val="0"/>
              <w:spacing w:line="26" w:lineRule="atLeast"/>
              <w:jc w:val="center"/>
              <w:rPr>
                <w:rFonts w:ascii="Times New Roman" w:hAnsi="Times New Roman" w:cs="Times New Roman"/>
                <w:sz w:val="26"/>
                <w:szCs w:val="26"/>
              </w:rPr>
            </w:pP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price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17" w:type="dxa"/>
          </w:tcPr>
          <w:p>
            <w:pPr>
              <w:widowControl w:val="0"/>
              <w:spacing w:line="26" w:lineRule="atLeast"/>
              <w:jc w:val="center"/>
              <w:rPr>
                <w:rFonts w:ascii="Times New Roman" w:hAnsi="Times New Roman" w:cs="Times New Roman"/>
                <w:sz w:val="26"/>
                <w:szCs w:val="26"/>
              </w:rPr>
            </w:pP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 w:type="dxa"/>
          </w:tcPr>
          <w:p>
            <w:pPr>
              <w:pStyle w:val="250"/>
              <w:widowControl w:val="0"/>
              <w:numPr>
                <w:ilvl w:val="0"/>
                <w:numId w:val="46"/>
              </w:numPr>
              <w:spacing w:line="26" w:lineRule="atLeast"/>
              <w:jc w:val="center"/>
              <w:rPr>
                <w:rFonts w:ascii="Times New Roman" w:hAnsi="Times New Roman" w:cs="Times New Roman"/>
                <w:sz w:val="26"/>
                <w:szCs w:val="26"/>
              </w:rPr>
            </w:pPr>
          </w:p>
        </w:tc>
        <w:tc>
          <w:tcPr>
            <w:tcW w:w="2136"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7" w:type="dxa"/>
          </w:tcPr>
          <w:p>
            <w:pPr>
              <w:widowControl w:val="0"/>
              <w:spacing w:line="26" w:lineRule="atLeast"/>
              <w:jc w:val="center"/>
              <w:rPr>
                <w:rFonts w:ascii="Times New Roman" w:hAnsi="Times New Roman" w:cs="Times New Roman"/>
                <w:sz w:val="26"/>
                <w:szCs w:val="26"/>
              </w:rPr>
            </w:pPr>
          </w:p>
        </w:tc>
        <w:tc>
          <w:tcPr>
            <w:tcW w:w="264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sản phẩm</w:t>
            </w:r>
          </w:p>
        </w:tc>
      </w:tr>
    </w:tbl>
    <w:p>
      <w:pPr>
        <w:pStyle w:val="287"/>
        <w:spacing w:line="26" w:lineRule="atLeast"/>
      </w:pPr>
      <w:bookmarkStart w:id="205" w:name="_Toc22192"/>
      <w:r>
        <w:t>Bảng 6: Bảng cart</w:t>
      </w:r>
      <w:bookmarkEnd w:id="205"/>
    </w:p>
    <w:p>
      <w:pPr>
        <w:pStyle w:val="287"/>
        <w:spacing w:line="26" w:lineRule="atLeast"/>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product:</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140"/>
        <w:gridCol w:w="2051"/>
        <w:gridCol w:w="1610"/>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0"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0"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57"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sản phẩmn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cartid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giỏ hảng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brandid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productDesc</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text</w:t>
            </w:r>
          </w:p>
        </w:tc>
        <w:tc>
          <w:tcPr>
            <w:tcW w:w="161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type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int(30)</w:t>
            </w:r>
          </w:p>
        </w:tc>
        <w:tc>
          <w:tcPr>
            <w:tcW w:w="161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 xml:space="preserve">price </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float</w:t>
            </w:r>
          </w:p>
        </w:tc>
        <w:tc>
          <w:tcPr>
            <w:tcW w:w="161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47"/>
              </w:numPr>
              <w:spacing w:line="26" w:lineRule="atLeast"/>
              <w:jc w:val="center"/>
              <w:rPr>
                <w:rFonts w:ascii="Times New Roman" w:hAnsi="Times New Roman" w:cs="Times New Roman"/>
                <w:sz w:val="26"/>
                <w:szCs w:val="26"/>
              </w:rPr>
            </w:pPr>
          </w:p>
        </w:tc>
        <w:tc>
          <w:tcPr>
            <w:tcW w:w="214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image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Hình ảnh</w:t>
            </w:r>
          </w:p>
        </w:tc>
      </w:tr>
    </w:tbl>
    <w:p>
      <w:pPr>
        <w:pStyle w:val="287"/>
        <w:spacing w:line="26" w:lineRule="atLeast"/>
      </w:pPr>
      <w:bookmarkStart w:id="206" w:name="_Toc20088"/>
      <w:r>
        <w:t>Bảng 7: Bảng product</w:t>
      </w:r>
      <w:bookmarkEnd w:id="206"/>
    </w:p>
    <w:p>
      <w:pPr>
        <w:spacing w:line="26" w:lineRule="atLeast"/>
        <w:jc w:val="center"/>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comment:</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151"/>
        <w:gridCol w:w="2051"/>
        <w:gridCol w:w="1601"/>
        <w:gridCol w:w="2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0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55"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0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customer_id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0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0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comment</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text</w:t>
            </w:r>
          </w:p>
        </w:tc>
        <w:tc>
          <w:tcPr>
            <w:tcW w:w="1601" w:type="dxa"/>
          </w:tcPr>
          <w:p>
            <w:pPr>
              <w:widowControl w:val="0"/>
              <w:spacing w:line="26" w:lineRule="atLeast"/>
              <w:jc w:val="center"/>
              <w:rPr>
                <w:rFonts w:ascii="Times New Roman" w:hAnsi="Times New Roman" w:cs="Times New Roman"/>
                <w:sz w:val="26"/>
                <w:szCs w:val="26"/>
              </w:rPr>
            </w:pP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Mô tả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01" w:type="dxa"/>
          </w:tcPr>
          <w:p>
            <w:pPr>
              <w:widowControl w:val="0"/>
              <w:spacing w:line="26" w:lineRule="atLeast"/>
              <w:jc w:val="center"/>
              <w:rPr>
                <w:rFonts w:ascii="Times New Roman" w:hAnsi="Times New Roman" w:cs="Times New Roman"/>
                <w:sz w:val="26"/>
                <w:szCs w:val="26"/>
              </w:rPr>
            </w:pP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 xml:space="preserve">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sz w:val="26"/>
                <w:szCs w:val="26"/>
              </w:rPr>
            </w:pPr>
          </w:p>
        </w:tc>
        <w:tc>
          <w:tcPr>
            <w:tcW w:w="21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Date_comment</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timestamp</w:t>
            </w:r>
          </w:p>
        </w:tc>
        <w:tc>
          <w:tcPr>
            <w:tcW w:w="1601" w:type="dxa"/>
          </w:tcPr>
          <w:p>
            <w:pPr>
              <w:widowControl w:val="0"/>
              <w:spacing w:line="26" w:lineRule="atLeast"/>
              <w:jc w:val="center"/>
              <w:rPr>
                <w:rFonts w:ascii="Times New Roman" w:hAnsi="Times New Roman" w:cs="Times New Roman"/>
                <w:sz w:val="26"/>
                <w:szCs w:val="26"/>
              </w:rPr>
            </w:pPr>
          </w:p>
        </w:tc>
        <w:tc>
          <w:tcPr>
            <w:tcW w:w="265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Thời gian</w:t>
            </w:r>
          </w:p>
        </w:tc>
      </w:tr>
    </w:tbl>
    <w:p>
      <w:pPr>
        <w:pStyle w:val="287"/>
        <w:spacing w:line="26" w:lineRule="atLeast"/>
      </w:pPr>
      <w:bookmarkStart w:id="207" w:name="_Toc8074"/>
      <w:r>
        <w:t>Bảng 8: Bảng comment</w:t>
      </w:r>
      <w:bookmarkEnd w:id="207"/>
    </w:p>
    <w:p>
      <w:pPr>
        <w:spacing w:line="26" w:lineRule="atLeast"/>
        <w:jc w:val="center"/>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customer:</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2125"/>
        <w:gridCol w:w="2051"/>
        <w:gridCol w:w="1623"/>
        <w:gridCol w:w="2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25"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23"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6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2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address</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city</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varchar(150)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 xml:space="preserve">Thành phố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country</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zipcode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bưu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phone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varchar(150)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email</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8"/>
              </w:numPr>
              <w:spacing w:line="26" w:lineRule="atLeast"/>
              <w:jc w:val="center"/>
              <w:rPr>
                <w:rFonts w:ascii="Times New Roman" w:hAnsi="Times New Roman" w:cs="Times New Roman"/>
                <w:sz w:val="26"/>
                <w:szCs w:val="26"/>
              </w:rPr>
            </w:pPr>
          </w:p>
        </w:tc>
        <w:tc>
          <w:tcPr>
            <w:tcW w:w="212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password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23" w:type="dxa"/>
          </w:tcPr>
          <w:p>
            <w:pPr>
              <w:widowControl w:val="0"/>
              <w:spacing w:line="26" w:lineRule="atLeast"/>
              <w:jc w:val="center"/>
              <w:rPr>
                <w:rFonts w:ascii="Times New Roman" w:hAnsi="Times New Roman" w:cs="Times New Roman"/>
                <w:sz w:val="26"/>
                <w:szCs w:val="26"/>
              </w:rPr>
            </w:pPr>
          </w:p>
        </w:tc>
        <w:tc>
          <w:tcPr>
            <w:tcW w:w="266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 xml:space="preserve">Mật khẩu </w:t>
            </w:r>
          </w:p>
        </w:tc>
      </w:tr>
    </w:tbl>
    <w:p>
      <w:pPr>
        <w:pStyle w:val="287"/>
        <w:spacing w:line="26" w:lineRule="atLeast"/>
      </w:pPr>
      <w:bookmarkStart w:id="208" w:name="_Toc24390"/>
      <w:r>
        <w:t>Bảng 9: Bảng customer</w:t>
      </w:r>
      <w:bookmarkEnd w:id="208"/>
    </w:p>
    <w:p>
      <w:pPr>
        <w:spacing w:line="26" w:lineRule="atLeast"/>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category:</w:t>
      </w:r>
    </w:p>
    <w:p>
      <w:pPr>
        <w:pStyle w:val="259"/>
        <w:numPr>
          <w:ilvl w:val="0"/>
          <w:numId w:val="0"/>
        </w:numPr>
      </w:pPr>
    </w:p>
    <w:tbl>
      <w:tblPr>
        <w:tblStyle w:val="111"/>
        <w:tblW w:w="9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2128"/>
        <w:gridCol w:w="2051"/>
        <w:gridCol w:w="1630"/>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28"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30"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57"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9"/>
              </w:numPr>
              <w:spacing w:line="26" w:lineRule="atLeast"/>
              <w:jc w:val="center"/>
              <w:rPr>
                <w:rFonts w:ascii="Times New Roman" w:hAnsi="Times New Roman" w:cs="Times New Roman"/>
                <w:sz w:val="26"/>
                <w:szCs w:val="26"/>
              </w:rPr>
            </w:pPr>
          </w:p>
        </w:tc>
        <w:tc>
          <w:tcPr>
            <w:tcW w:w="212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catid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30"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49"/>
              </w:numPr>
              <w:spacing w:line="26" w:lineRule="atLeast"/>
              <w:jc w:val="center"/>
              <w:rPr>
                <w:rFonts w:ascii="Times New Roman" w:hAnsi="Times New Roman" w:cs="Times New Roman"/>
                <w:sz w:val="26"/>
                <w:szCs w:val="26"/>
              </w:rPr>
            </w:pPr>
          </w:p>
        </w:tc>
        <w:tc>
          <w:tcPr>
            <w:tcW w:w="212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catName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30" w:type="dxa"/>
          </w:tcPr>
          <w:p>
            <w:pPr>
              <w:widowControl w:val="0"/>
              <w:spacing w:line="26" w:lineRule="atLeast"/>
              <w:jc w:val="center"/>
              <w:rPr>
                <w:rFonts w:ascii="Times New Roman" w:hAnsi="Times New Roman" w:cs="Times New Roman"/>
                <w:sz w:val="26"/>
                <w:szCs w:val="26"/>
              </w:rPr>
            </w:pPr>
          </w:p>
        </w:tc>
        <w:tc>
          <w:tcPr>
            <w:tcW w:w="265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thể loại</w:t>
            </w:r>
          </w:p>
        </w:tc>
      </w:tr>
    </w:tbl>
    <w:p>
      <w:pPr>
        <w:pStyle w:val="287"/>
        <w:spacing w:line="26" w:lineRule="atLeast"/>
      </w:pPr>
      <w:bookmarkStart w:id="209" w:name="_Toc12965"/>
      <w:r>
        <w:t>Bảng 10: Bảng category</w:t>
      </w:r>
      <w:bookmarkEnd w:id="209"/>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wishlist:</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144"/>
        <w:gridCol w:w="2051"/>
        <w:gridCol w:w="1615"/>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44"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5"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48"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productName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image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price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5" w:type="dxa"/>
          </w:tcPr>
          <w:p>
            <w:pPr>
              <w:widowControl w:val="0"/>
              <w:spacing w:line="26" w:lineRule="atLeast"/>
              <w:jc w:val="center"/>
              <w:rPr>
                <w:rFonts w:ascii="Times New Roman" w:hAnsi="Times New Roman" w:cs="Times New Roman"/>
                <w:sz w:val="26"/>
                <w:szCs w:val="26"/>
              </w:rPr>
            </w:pP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0"/>
              </w:numPr>
              <w:spacing w:line="26" w:lineRule="atLeast"/>
              <w:jc w:val="center"/>
              <w:rPr>
                <w:rFonts w:ascii="Times New Roman" w:hAnsi="Times New Roman" w:cs="Times New Roman"/>
                <w:sz w:val="26"/>
                <w:szCs w:val="26"/>
              </w:rPr>
            </w:pPr>
          </w:p>
        </w:tc>
        <w:tc>
          <w:tcPr>
            <w:tcW w:w="2144"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customer_id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5"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FK</w:t>
            </w:r>
          </w:p>
        </w:tc>
        <w:tc>
          <w:tcPr>
            <w:tcW w:w="2648"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khách hàng</w:t>
            </w:r>
          </w:p>
        </w:tc>
      </w:tr>
    </w:tbl>
    <w:p>
      <w:pPr>
        <w:pStyle w:val="287"/>
        <w:spacing w:line="26" w:lineRule="atLeast"/>
      </w:pPr>
      <w:bookmarkStart w:id="210" w:name="_Toc15998"/>
      <w:r>
        <w:t>Bảng 11: Bảng wishlist</w:t>
      </w:r>
      <w:bookmarkEnd w:id="210"/>
    </w:p>
    <w:p>
      <w:pPr>
        <w:spacing w:line="26" w:lineRule="atLeast"/>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brand:</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
        <w:gridCol w:w="2137"/>
        <w:gridCol w:w="2051"/>
        <w:gridCol w:w="1617"/>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7"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7"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63"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 w:type="dxa"/>
          </w:tcPr>
          <w:p>
            <w:pPr>
              <w:pStyle w:val="250"/>
              <w:widowControl w:val="0"/>
              <w:numPr>
                <w:ilvl w:val="0"/>
                <w:numId w:val="51"/>
              </w:numPr>
              <w:spacing w:line="26" w:lineRule="atLeast"/>
              <w:jc w:val="center"/>
              <w:rPr>
                <w:rFonts w:ascii="Times New Roman" w:hAnsi="Times New Roman" w:cs="Times New Roman"/>
                <w:sz w:val="26"/>
                <w:szCs w:val="26"/>
              </w:rPr>
            </w:pPr>
          </w:p>
        </w:tc>
        <w:tc>
          <w:tcPr>
            <w:tcW w:w="213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brandid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6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886" w:type="dxa"/>
          </w:tcPr>
          <w:p>
            <w:pPr>
              <w:pStyle w:val="250"/>
              <w:widowControl w:val="0"/>
              <w:numPr>
                <w:ilvl w:val="0"/>
                <w:numId w:val="51"/>
              </w:numPr>
              <w:spacing w:line="26" w:lineRule="atLeast"/>
              <w:jc w:val="center"/>
              <w:rPr>
                <w:rFonts w:ascii="Times New Roman" w:hAnsi="Times New Roman" w:cs="Times New Roman"/>
                <w:sz w:val="26"/>
                <w:szCs w:val="26"/>
              </w:rPr>
            </w:pPr>
          </w:p>
        </w:tc>
        <w:tc>
          <w:tcPr>
            <w:tcW w:w="2137"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brandName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varchar(200)</w:t>
            </w:r>
          </w:p>
        </w:tc>
        <w:tc>
          <w:tcPr>
            <w:tcW w:w="1617" w:type="dxa"/>
          </w:tcPr>
          <w:p>
            <w:pPr>
              <w:widowControl w:val="0"/>
              <w:spacing w:line="26" w:lineRule="atLeast"/>
              <w:jc w:val="center"/>
              <w:rPr>
                <w:rFonts w:ascii="Times New Roman" w:hAnsi="Times New Roman" w:cs="Times New Roman"/>
                <w:sz w:val="26"/>
                <w:szCs w:val="26"/>
              </w:rPr>
            </w:pPr>
          </w:p>
        </w:tc>
        <w:tc>
          <w:tcPr>
            <w:tcW w:w="2663"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thương hiệu</w:t>
            </w:r>
          </w:p>
        </w:tc>
      </w:tr>
    </w:tbl>
    <w:p>
      <w:pPr>
        <w:pStyle w:val="287"/>
        <w:spacing w:line="26" w:lineRule="atLeast"/>
      </w:pPr>
      <w:bookmarkStart w:id="211" w:name="_Toc4100"/>
      <w:r>
        <w:t>Bảng 12: Bảng brand</w:t>
      </w:r>
      <w:bookmarkEnd w:id="211"/>
    </w:p>
    <w:p>
      <w:pPr>
        <w:spacing w:line="26" w:lineRule="atLeast"/>
        <w:rPr>
          <w:rFonts w:ascii="Times New Roman" w:hAnsi="Times New Roman" w:cs="Times New Roman"/>
          <w:sz w:val="26"/>
          <w:szCs w:val="26"/>
        </w:rPr>
      </w:pPr>
    </w:p>
    <w:p>
      <w:pPr>
        <w:numPr>
          <w:ilvl w:val="2"/>
          <w:numId w:val="11"/>
        </w:numPr>
        <w:spacing w:line="26" w:lineRule="atLeast"/>
        <w:rPr>
          <w:rFonts w:ascii="Times New Roman" w:hAnsi="Times New Roman" w:cs="Times New Roman"/>
          <w:b/>
          <w:bCs/>
          <w:sz w:val="26"/>
          <w:szCs w:val="26"/>
        </w:rPr>
      </w:pPr>
      <w:r>
        <w:rPr>
          <w:rFonts w:ascii="Times New Roman" w:hAnsi="Times New Roman" w:cs="Times New Roman"/>
          <w:b/>
          <w:bCs/>
          <w:sz w:val="26"/>
          <w:szCs w:val="26"/>
        </w:rPr>
        <w:t>Bảng slider:</w:t>
      </w:r>
    </w:p>
    <w:p>
      <w:pPr>
        <w:pStyle w:val="259"/>
        <w:numPr>
          <w:ilvl w:val="0"/>
          <w:numId w:val="0"/>
        </w:numPr>
      </w:pPr>
    </w:p>
    <w:tbl>
      <w:tblPr>
        <w:tblStyle w:val="111"/>
        <w:tblW w:w="93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129"/>
        <w:gridCol w:w="2051"/>
        <w:gridCol w:w="1619"/>
        <w:gridCol w:w="2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2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2051"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61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Khóa</w:t>
            </w:r>
          </w:p>
        </w:tc>
        <w:tc>
          <w:tcPr>
            <w:tcW w:w="2659" w:type="dxa"/>
          </w:tcPr>
          <w:p>
            <w:pPr>
              <w:widowControl w:val="0"/>
              <w:spacing w:line="26" w:lineRule="atLeast"/>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 w:type="dxa"/>
          </w:tcPr>
          <w:p>
            <w:pPr>
              <w:pStyle w:val="250"/>
              <w:widowControl w:val="0"/>
              <w:numPr>
                <w:ilvl w:val="0"/>
                <w:numId w:val="52"/>
              </w:numPr>
              <w:spacing w:line="26" w:lineRule="atLeast"/>
              <w:jc w:val="center"/>
              <w:rPr>
                <w:rFonts w:ascii="Times New Roman" w:hAnsi="Times New Roman" w:cs="Times New Roman"/>
                <w:sz w:val="26"/>
                <w:szCs w:val="26"/>
              </w:rPr>
            </w:pPr>
          </w:p>
        </w:tc>
        <w:tc>
          <w:tcPr>
            <w:tcW w:w="212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id</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PK</w:t>
            </w:r>
          </w:p>
        </w:tc>
        <w:tc>
          <w:tcPr>
            <w:tcW w:w="265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Mã lslider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2"/>
              </w:numPr>
              <w:spacing w:line="26" w:lineRule="atLeast"/>
              <w:jc w:val="center"/>
              <w:rPr>
                <w:rFonts w:ascii="Times New Roman" w:hAnsi="Times New Roman" w:cs="Times New Roman"/>
                <w:sz w:val="26"/>
                <w:szCs w:val="26"/>
              </w:rPr>
            </w:pPr>
          </w:p>
        </w:tc>
        <w:tc>
          <w:tcPr>
            <w:tcW w:w="212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sliderName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9" w:type="dxa"/>
          </w:tcPr>
          <w:p>
            <w:pPr>
              <w:widowControl w:val="0"/>
              <w:spacing w:line="26" w:lineRule="atLeast"/>
              <w:jc w:val="center"/>
              <w:rPr>
                <w:rFonts w:ascii="Times New Roman" w:hAnsi="Times New Roman" w:cs="Times New Roman"/>
                <w:sz w:val="26"/>
                <w:szCs w:val="26"/>
              </w:rPr>
            </w:pPr>
          </w:p>
        </w:tc>
        <w:tc>
          <w:tcPr>
            <w:tcW w:w="265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Tên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2"/>
              </w:numPr>
              <w:spacing w:line="26" w:lineRule="atLeast"/>
              <w:jc w:val="center"/>
              <w:rPr>
                <w:rFonts w:ascii="Times New Roman" w:hAnsi="Times New Roman" w:cs="Times New Roman"/>
                <w:sz w:val="26"/>
                <w:szCs w:val="26"/>
              </w:rPr>
            </w:pPr>
          </w:p>
        </w:tc>
        <w:tc>
          <w:tcPr>
            <w:tcW w:w="212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image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varchar(255)</w:t>
            </w:r>
          </w:p>
        </w:tc>
        <w:tc>
          <w:tcPr>
            <w:tcW w:w="1619" w:type="dxa"/>
          </w:tcPr>
          <w:p>
            <w:pPr>
              <w:widowControl w:val="0"/>
              <w:spacing w:line="26" w:lineRule="atLeast"/>
              <w:jc w:val="center"/>
              <w:rPr>
                <w:rFonts w:ascii="Times New Roman" w:hAnsi="Times New Roman" w:cs="Times New Roman"/>
                <w:sz w:val="26"/>
                <w:szCs w:val="26"/>
              </w:rPr>
            </w:pPr>
          </w:p>
        </w:tc>
        <w:tc>
          <w:tcPr>
            <w:tcW w:w="265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pPr>
              <w:pStyle w:val="250"/>
              <w:widowControl w:val="0"/>
              <w:numPr>
                <w:ilvl w:val="0"/>
                <w:numId w:val="52"/>
              </w:numPr>
              <w:spacing w:line="26" w:lineRule="atLeast"/>
              <w:jc w:val="center"/>
              <w:rPr>
                <w:rFonts w:ascii="Times New Roman" w:hAnsi="Times New Roman" w:cs="Times New Roman"/>
                <w:sz w:val="26"/>
                <w:szCs w:val="26"/>
              </w:rPr>
            </w:pPr>
          </w:p>
        </w:tc>
        <w:tc>
          <w:tcPr>
            <w:tcW w:w="212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type</w:t>
            </w:r>
          </w:p>
        </w:tc>
        <w:tc>
          <w:tcPr>
            <w:tcW w:w="2051"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int(11)</w:t>
            </w:r>
          </w:p>
        </w:tc>
        <w:tc>
          <w:tcPr>
            <w:tcW w:w="1619" w:type="dxa"/>
          </w:tcPr>
          <w:p>
            <w:pPr>
              <w:widowControl w:val="0"/>
              <w:spacing w:line="26" w:lineRule="atLeast"/>
              <w:jc w:val="center"/>
              <w:rPr>
                <w:rFonts w:ascii="Times New Roman" w:hAnsi="Times New Roman" w:cs="Times New Roman"/>
                <w:sz w:val="26"/>
                <w:szCs w:val="26"/>
              </w:rPr>
            </w:pPr>
          </w:p>
        </w:tc>
        <w:tc>
          <w:tcPr>
            <w:tcW w:w="2659" w:type="dxa"/>
          </w:tcPr>
          <w:p>
            <w:pPr>
              <w:widowControl w:val="0"/>
              <w:spacing w:line="26" w:lineRule="atLeast"/>
              <w:jc w:val="center"/>
              <w:rPr>
                <w:rFonts w:ascii="Times New Roman" w:hAnsi="Times New Roman" w:cs="Times New Roman"/>
                <w:sz w:val="26"/>
                <w:szCs w:val="26"/>
              </w:rPr>
            </w:pPr>
            <w:r>
              <w:rPr>
                <w:rFonts w:ascii="Times New Roman" w:hAnsi="Times New Roman" w:cs="Times New Roman"/>
                <w:sz w:val="26"/>
                <w:szCs w:val="26"/>
              </w:rPr>
              <w:t>Loại</w:t>
            </w:r>
          </w:p>
        </w:tc>
      </w:tr>
    </w:tbl>
    <w:p>
      <w:pPr>
        <w:pStyle w:val="287"/>
        <w:spacing w:line="26" w:lineRule="atLeast"/>
      </w:pPr>
      <w:bookmarkStart w:id="212" w:name="_Toc26480"/>
      <w:r>
        <w:t>Bảng 13: Bảng slider</w:t>
      </w:r>
      <w:bookmarkEnd w:id="212"/>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pStyle w:val="259"/>
      </w:pPr>
      <w:bookmarkStart w:id="213" w:name="_Toc19331"/>
      <w:bookmarkStart w:id="214" w:name="_Toc22919"/>
      <w:bookmarkStart w:id="215" w:name="_Toc73296763"/>
      <w:bookmarkStart w:id="216" w:name="_Toc15593"/>
      <w:bookmarkStart w:id="217" w:name="_Toc22313"/>
      <w:r>
        <w:t>ERD DIAGRAMS:</w:t>
      </w:r>
      <w:bookmarkEnd w:id="213"/>
      <w:bookmarkEnd w:id="214"/>
      <w:bookmarkEnd w:id="215"/>
      <w:bookmarkEnd w:id="216"/>
      <w:bookmarkEnd w:id="217"/>
      <w:r>
        <w:t xml:space="preserve"> </w:t>
      </w:r>
    </w:p>
    <w:p>
      <w:pPr>
        <w:spacing w:line="26" w:lineRule="atLeast"/>
        <w:jc w:val="both"/>
        <w:rPr>
          <w:rFonts w:ascii="Times New Roman" w:hAnsi="Times New Roman" w:cs="Times New Roman"/>
          <w:b/>
          <w:bCs/>
          <w:sz w:val="28"/>
          <w:szCs w:val="28"/>
        </w:rPr>
      </w:pPr>
      <w:r>
        <w:drawing>
          <wp:inline distT="0" distB="0" distL="0" distR="0">
            <wp:extent cx="6112510" cy="58273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19999" cy="5835064"/>
                    </a:xfrm>
                    <a:prstGeom prst="rect">
                      <a:avLst/>
                    </a:prstGeom>
                    <a:noFill/>
                    <a:ln>
                      <a:noFill/>
                    </a:ln>
                  </pic:spPr>
                </pic:pic>
              </a:graphicData>
            </a:graphic>
          </wp:inline>
        </w:drawing>
      </w:r>
    </w:p>
    <w:p>
      <w:pPr>
        <w:pStyle w:val="290"/>
        <w:rPr>
          <w:iCs/>
          <w:szCs w:val="28"/>
        </w:rPr>
      </w:pPr>
      <w:bookmarkStart w:id="218" w:name="_Toc27331"/>
      <w:r>
        <w:t>Hình 13: ERD Diagrams</w:t>
      </w:r>
      <w:bookmarkEnd w:id="218"/>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1"/>
        <w:spacing w:line="26" w:lineRule="atLeast"/>
      </w:pPr>
    </w:p>
    <w:p>
      <w:pPr>
        <w:pStyle w:val="288"/>
      </w:pPr>
      <w:bookmarkStart w:id="219" w:name="_Toc73296764"/>
      <w:bookmarkStart w:id="220" w:name="_Toc19587"/>
      <w:bookmarkStart w:id="221" w:name="_Toc22687"/>
      <w:bookmarkStart w:id="222" w:name="_Toc26388"/>
      <w:bookmarkStart w:id="223" w:name="_Toc24476"/>
      <w:r>
        <w:t>CHƯƠNG 5: GIAO DIỆN TRANG WEBSITE</w:t>
      </w:r>
      <w:bookmarkEnd w:id="219"/>
      <w:bookmarkEnd w:id="220"/>
      <w:bookmarkEnd w:id="221"/>
      <w:bookmarkEnd w:id="222"/>
      <w:bookmarkEnd w:id="223"/>
    </w:p>
    <w:p>
      <w:pPr>
        <w:pStyle w:val="259"/>
        <w:numPr>
          <w:ilvl w:val="0"/>
          <w:numId w:val="53"/>
        </w:numPr>
      </w:pPr>
      <w:bookmarkStart w:id="224" w:name="_Toc13520"/>
      <w:bookmarkStart w:id="225" w:name="_Toc15141"/>
      <w:bookmarkStart w:id="226" w:name="_Toc73296765"/>
      <w:bookmarkStart w:id="227" w:name="_Toc29250"/>
      <w:bookmarkStart w:id="228" w:name="_Toc2106"/>
      <w:r>
        <w:t>Trang chủ:</w:t>
      </w:r>
      <w:bookmarkEnd w:id="224"/>
      <w:bookmarkEnd w:id="225"/>
      <w:bookmarkEnd w:id="226"/>
      <w:bookmarkEnd w:id="227"/>
      <w:bookmarkEnd w:id="228"/>
      <w:r>
        <w:t xml:space="preserve"> </w:t>
      </w:r>
    </w:p>
    <w:p>
      <w:pPr>
        <w:spacing w:line="26" w:lineRule="atLeast"/>
        <w:ind w:left="1740" w:hanging="1740"/>
        <w:rPr>
          <w:rFonts w:ascii="Times New Roman" w:hAnsi="Times New Roman" w:cs="Times New Roman"/>
          <w:b/>
          <w:bCs/>
          <w:sz w:val="28"/>
          <w:szCs w:val="28"/>
        </w:rPr>
      </w:pPr>
      <w:r>
        <w:drawing>
          <wp:inline distT="0" distB="0" distL="0" distR="0">
            <wp:extent cx="6112510" cy="27076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a:stretch>
                      <a:fillRect/>
                    </a:stretch>
                  </pic:blipFill>
                  <pic:spPr>
                    <a:xfrm>
                      <a:off x="0" y="0"/>
                      <a:ext cx="6118623" cy="2710512"/>
                    </a:xfrm>
                    <a:prstGeom prst="rect">
                      <a:avLst/>
                    </a:prstGeom>
                  </pic:spPr>
                </pic:pic>
              </a:graphicData>
            </a:graphic>
          </wp:inline>
        </w:drawing>
      </w:r>
    </w:p>
    <w:p>
      <w:pPr>
        <w:spacing w:line="26" w:lineRule="atLeast"/>
        <w:ind w:left="1740" w:hanging="1740"/>
        <w:rPr>
          <w:rFonts w:ascii="Times New Roman" w:hAnsi="Times New Roman" w:cs="Times New Roman"/>
          <w:b/>
          <w:bCs/>
          <w:sz w:val="28"/>
          <w:szCs w:val="28"/>
        </w:rPr>
      </w:pPr>
      <w:r>
        <w:drawing>
          <wp:inline distT="0" distB="0" distL="0" distR="0">
            <wp:extent cx="6109970" cy="261239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0"/>
                    <a:srcRect t="2577"/>
                    <a:stretch>
                      <a:fillRect/>
                    </a:stretch>
                  </pic:blipFill>
                  <pic:spPr>
                    <a:xfrm>
                      <a:off x="0" y="0"/>
                      <a:ext cx="6127514" cy="2619804"/>
                    </a:xfrm>
                    <a:prstGeom prst="rect">
                      <a:avLst/>
                    </a:prstGeom>
                    <a:ln>
                      <a:noFill/>
                    </a:ln>
                  </pic:spPr>
                </pic:pic>
              </a:graphicData>
            </a:graphic>
          </wp:inline>
        </w:drawing>
      </w:r>
    </w:p>
    <w:p>
      <w:pPr>
        <w:spacing w:line="26" w:lineRule="atLeast"/>
        <w:ind w:left="1740" w:hanging="1740"/>
      </w:pPr>
    </w:p>
    <w:p>
      <w:pPr>
        <w:spacing w:line="26" w:lineRule="atLeast"/>
        <w:ind w:left="1740" w:hanging="1740"/>
        <w:rPr>
          <w:rFonts w:ascii="Times New Roman" w:hAnsi="Times New Roman" w:cs="Times New Roman"/>
          <w:b/>
          <w:bCs/>
          <w:sz w:val="28"/>
          <w:szCs w:val="28"/>
        </w:rPr>
      </w:pPr>
      <w:r>
        <w:drawing>
          <wp:inline distT="0" distB="0" distL="0" distR="0">
            <wp:extent cx="6109970" cy="28981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a:srcRect b="3781"/>
                    <a:stretch>
                      <a:fillRect/>
                    </a:stretch>
                  </pic:blipFill>
                  <pic:spPr>
                    <a:xfrm>
                      <a:off x="0" y="0"/>
                      <a:ext cx="6140651" cy="2913234"/>
                    </a:xfrm>
                    <a:prstGeom prst="rect">
                      <a:avLst/>
                    </a:prstGeom>
                    <a:ln>
                      <a:noFill/>
                    </a:ln>
                  </pic:spPr>
                </pic:pic>
              </a:graphicData>
            </a:graphic>
          </wp:inline>
        </w:drawing>
      </w:r>
    </w:p>
    <w:p>
      <w:pPr>
        <w:pStyle w:val="290"/>
        <w:rPr>
          <w:iCs/>
          <w:szCs w:val="28"/>
        </w:rPr>
      </w:pPr>
      <w:bookmarkStart w:id="229" w:name="_Toc13885"/>
      <w:r>
        <w:t>Hình 14: Trang chủ</w:t>
      </w:r>
      <w:bookmarkEnd w:id="229"/>
    </w:p>
    <w:p>
      <w:pPr>
        <w:spacing w:line="26" w:lineRule="atLeast"/>
        <w:rPr>
          <w:rFonts w:ascii="Times New Roman" w:hAnsi="Times New Roman" w:cs="Times New Roman"/>
          <w:b/>
          <w:bCs/>
          <w:sz w:val="28"/>
          <w:szCs w:val="28"/>
        </w:rPr>
      </w:pPr>
      <w:r>
        <w:rPr>
          <w:rFonts w:ascii="Times New Roman" w:hAnsi="Times New Roman" w:cs="Times New Roman"/>
          <w:b/>
          <w:bCs/>
          <w:sz w:val="28"/>
          <w:szCs w:val="28"/>
        </w:rPr>
        <w:t xml:space="preserve">Tóm tắt: </w:t>
      </w:r>
      <w:r>
        <w:rPr>
          <w:rFonts w:ascii="Times New Roman" w:hAnsi="Times New Roman" w:cs="Times New Roman"/>
          <w:sz w:val="28"/>
          <w:szCs w:val="28"/>
        </w:rPr>
        <w:t>Hiển thị các thông tin về trang web: tìm kiếm, xem thông tin sản phẩm, đăng ký tài khoản để mua hàng.</w:t>
      </w:r>
    </w:p>
    <w:p>
      <w:pPr>
        <w:spacing w:line="26" w:lineRule="atLeast"/>
        <w:rPr>
          <w:rFonts w:ascii="Times New Roman" w:hAnsi="Times New Roman" w:cs="Times New Roman"/>
          <w:b/>
          <w:bCs/>
          <w:sz w:val="28"/>
          <w:szCs w:val="28"/>
        </w:rPr>
      </w:pPr>
    </w:p>
    <w:p>
      <w:pPr>
        <w:pStyle w:val="259"/>
      </w:pPr>
      <w:bookmarkStart w:id="230" w:name="_Toc73296766"/>
      <w:bookmarkStart w:id="231" w:name="_Toc3809"/>
      <w:bookmarkStart w:id="232" w:name="_Toc22241"/>
      <w:bookmarkStart w:id="233" w:name="_Toc19461"/>
      <w:bookmarkStart w:id="234" w:name="_Toc17483"/>
      <w:r>
        <w:t>Đăng ký:</w:t>
      </w:r>
      <w:bookmarkEnd w:id="230"/>
      <w:bookmarkEnd w:id="231"/>
      <w:bookmarkEnd w:id="232"/>
      <w:bookmarkEnd w:id="233"/>
      <w:bookmarkEnd w:id="234"/>
    </w:p>
    <w:p>
      <w:pPr>
        <w:spacing w:line="26" w:lineRule="atLeast"/>
        <w:ind w:left="284"/>
        <w:jc w:val="both"/>
        <w:rPr>
          <w:rFonts w:ascii="Times New Roman" w:hAnsi="Times New Roman" w:cs="Times New Roman"/>
          <w:sz w:val="26"/>
          <w:szCs w:val="26"/>
        </w:rPr>
      </w:pPr>
      <w:r>
        <w:drawing>
          <wp:inline distT="0" distB="0" distL="0" distR="0">
            <wp:extent cx="6112510" cy="269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6112510" cy="2692400"/>
                    </a:xfrm>
                    <a:prstGeom prst="rect">
                      <a:avLst/>
                    </a:prstGeom>
                  </pic:spPr>
                </pic:pic>
              </a:graphicData>
            </a:graphic>
          </wp:inline>
        </w:drawing>
      </w:r>
    </w:p>
    <w:p>
      <w:pPr>
        <w:pStyle w:val="290"/>
      </w:pPr>
      <w:bookmarkStart w:id="235" w:name="_Toc27744"/>
      <w:r>
        <w:t>Hình 15: Đăng ký tài khoản</w:t>
      </w:r>
      <w:bookmarkEnd w:id="235"/>
    </w:p>
    <w:p>
      <w:pPr>
        <w:spacing w:line="26" w:lineRule="atLeast"/>
        <w:ind w:left="284"/>
        <w:jc w:val="both"/>
        <w:rPr>
          <w:rFonts w:ascii="Times New Roman" w:hAnsi="Times New Roman" w:cs="Times New Roman"/>
          <w:sz w:val="26"/>
          <w:szCs w:val="26"/>
        </w:rPr>
      </w:pPr>
    </w:p>
    <w:p>
      <w:pPr>
        <w:spacing w:line="26" w:lineRule="atLeast"/>
        <w:ind w:left="284"/>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Khách hàng ấn vào nút đăng nhập trên trang chủ để hiện ra form đăng ký. Khách hàng điền đầy đủ thông tin và ấn nút đăng ký để tạo tài khoản để có thể mua hàng.</w:t>
      </w:r>
    </w:p>
    <w:p>
      <w:pPr>
        <w:spacing w:line="26" w:lineRule="atLeast"/>
        <w:ind w:left="284"/>
        <w:jc w:val="both"/>
        <w:rPr>
          <w:rFonts w:ascii="Times New Roman" w:hAnsi="Times New Roman" w:cs="Times New Roman"/>
          <w:sz w:val="26"/>
          <w:szCs w:val="26"/>
        </w:rPr>
      </w:pPr>
    </w:p>
    <w:p>
      <w:pPr>
        <w:pStyle w:val="259"/>
      </w:pPr>
      <w:bookmarkStart w:id="236" w:name="_Toc19969"/>
      <w:bookmarkStart w:id="237" w:name="_Toc22596"/>
      <w:bookmarkStart w:id="238" w:name="_Toc24951"/>
      <w:bookmarkStart w:id="239" w:name="_Toc73296767"/>
      <w:bookmarkStart w:id="240" w:name="_Toc20918"/>
      <w:r>
        <w:t>Đăng nhập:</w:t>
      </w:r>
      <w:bookmarkEnd w:id="236"/>
      <w:bookmarkEnd w:id="237"/>
      <w:bookmarkEnd w:id="238"/>
      <w:bookmarkEnd w:id="239"/>
      <w:bookmarkEnd w:id="240"/>
      <w:r>
        <w:t xml:space="preserve"> </w:t>
      </w:r>
    </w:p>
    <w:p>
      <w:pPr>
        <w:spacing w:line="26" w:lineRule="atLeast"/>
        <w:jc w:val="center"/>
        <w:rPr>
          <w:rFonts w:ascii="Times New Roman" w:hAnsi="Times New Roman" w:cs="Times New Roman"/>
          <w:sz w:val="26"/>
          <w:szCs w:val="26"/>
        </w:rPr>
      </w:pPr>
      <w:r>
        <w:drawing>
          <wp:inline distT="0" distB="0" distL="0" distR="0">
            <wp:extent cx="3733165" cy="3517265"/>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3773348" cy="3554939"/>
                    </a:xfrm>
                    <a:prstGeom prst="rect">
                      <a:avLst/>
                    </a:prstGeom>
                  </pic:spPr>
                </pic:pic>
              </a:graphicData>
            </a:graphic>
          </wp:inline>
        </w:drawing>
      </w:r>
    </w:p>
    <w:p>
      <w:pPr>
        <w:pStyle w:val="290"/>
        <w:rPr>
          <w:iCs/>
          <w:szCs w:val="26"/>
        </w:rPr>
      </w:pPr>
      <w:bookmarkStart w:id="241" w:name="_Toc7150"/>
      <w:r>
        <w:t>Hình 16: Giao diện đăng nhập của admin</w:t>
      </w:r>
      <w:bookmarkEnd w:id="241"/>
    </w:p>
    <w:p>
      <w:pPr>
        <w:spacing w:line="26" w:lineRule="atLeast"/>
        <w:jc w:val="center"/>
        <w:rPr>
          <w:rFonts w:ascii="Times New Roman" w:hAnsi="Times New Roman" w:cs="Times New Roman"/>
          <w:sz w:val="26"/>
          <w:szCs w:val="26"/>
        </w:rPr>
      </w:pPr>
    </w:p>
    <w:p>
      <w:pPr>
        <w:spacing w:line="26" w:lineRule="atLeast"/>
        <w:jc w:val="center"/>
        <w:rPr>
          <w:rFonts w:ascii="Times New Roman" w:hAnsi="Times New Roman" w:cs="Times New Roman"/>
          <w:sz w:val="26"/>
          <w:szCs w:val="26"/>
        </w:rPr>
      </w:pPr>
      <w:r>
        <w:drawing>
          <wp:inline distT="0" distB="0" distL="0" distR="0">
            <wp:extent cx="348615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3486150" cy="3057525"/>
                    </a:xfrm>
                    <a:prstGeom prst="rect">
                      <a:avLst/>
                    </a:prstGeom>
                  </pic:spPr>
                </pic:pic>
              </a:graphicData>
            </a:graphic>
          </wp:inline>
        </w:drawing>
      </w:r>
    </w:p>
    <w:p>
      <w:pPr>
        <w:pStyle w:val="290"/>
        <w:rPr>
          <w:iCs/>
          <w:szCs w:val="26"/>
        </w:rPr>
      </w:pPr>
      <w:bookmarkStart w:id="242" w:name="_Toc1104"/>
      <w:r>
        <w:t>Hình 17: Giao diện đăng nhập của khách hàng</w:t>
      </w:r>
      <w:bookmarkEnd w:id="242"/>
    </w:p>
    <w:p>
      <w:pPr>
        <w:spacing w:line="26" w:lineRule="atLeast"/>
        <w:rPr>
          <w:rFonts w:ascii="Times New Roman" w:hAnsi="Times New Roman" w:cs="Times New Roman"/>
          <w:b/>
          <w:sz w:val="26"/>
          <w:szCs w:val="26"/>
        </w:rPr>
      </w:pPr>
      <w:r>
        <w:rPr>
          <w:rFonts w:ascii="Times New Roman" w:hAnsi="Times New Roman" w:cs="Times New Roman"/>
          <w:b/>
          <w:sz w:val="26"/>
          <w:szCs w:val="26"/>
        </w:rPr>
        <w:t xml:space="preserve">Tóm tắt: </w:t>
      </w:r>
    </w:p>
    <w:p>
      <w:pPr>
        <w:numPr>
          <w:ilvl w:val="0"/>
          <w:numId w:val="32"/>
        </w:numPr>
        <w:spacing w:line="26" w:lineRule="atLeast"/>
        <w:ind w:left="0" w:firstLine="284"/>
        <w:rPr>
          <w:rFonts w:ascii="Times New Roman" w:hAnsi="Times New Roman" w:cs="Times New Roman"/>
        </w:rPr>
      </w:pPr>
      <w:r>
        <w:rPr>
          <w:rFonts w:ascii="Times New Roman" w:hAnsi="Times New Roman" w:cs="Times New Roman"/>
          <w:bCs/>
          <w:sz w:val="26"/>
          <w:szCs w:val="26"/>
        </w:rPr>
        <w:t>Quản lý nhập tài khoản, mật khẩu vào ô chứa tài khoản và mật khẩu. Sau đó ấn nút đăng nhập để đăng nhập vào hệ thống.</w:t>
      </w:r>
    </w:p>
    <w:p>
      <w:pPr>
        <w:numPr>
          <w:ilvl w:val="0"/>
          <w:numId w:val="32"/>
        </w:numPr>
        <w:spacing w:line="26" w:lineRule="atLeast"/>
        <w:ind w:left="0" w:firstLine="284"/>
        <w:rPr>
          <w:rFonts w:ascii="Times New Roman" w:hAnsi="Times New Roman" w:cs="Times New Roman"/>
        </w:rPr>
      </w:pPr>
      <w:r>
        <w:rPr>
          <w:rFonts w:ascii="Times New Roman" w:hAnsi="Times New Roman" w:cs="Times New Roman"/>
          <w:bCs/>
          <w:sz w:val="26"/>
          <w:szCs w:val="26"/>
        </w:rPr>
        <w:t>Khách hàng phải đăng ký tài khoản rồi sau đó mới nhập tài khoản và mật khẩu để vào trang chủ mua hàng.</w:t>
      </w:r>
    </w:p>
    <w:p>
      <w:pPr>
        <w:spacing w:line="26" w:lineRule="atLeast"/>
        <w:ind w:left="284"/>
        <w:rPr>
          <w:rFonts w:ascii="Times New Roman" w:hAnsi="Times New Roman" w:cs="Times New Roman"/>
        </w:rPr>
      </w:pPr>
    </w:p>
    <w:p>
      <w:pPr>
        <w:pStyle w:val="259"/>
      </w:pPr>
      <w:bookmarkStart w:id="243" w:name="_Toc22193"/>
      <w:bookmarkStart w:id="244" w:name="_Toc17938"/>
      <w:bookmarkStart w:id="245" w:name="_Toc73296768"/>
      <w:bookmarkStart w:id="246" w:name="_Toc28997"/>
      <w:bookmarkStart w:id="247" w:name="_Toc14414"/>
      <w:r>
        <w:t>Trang chính:</w:t>
      </w:r>
      <w:bookmarkEnd w:id="243"/>
      <w:bookmarkEnd w:id="244"/>
      <w:bookmarkEnd w:id="245"/>
      <w:bookmarkEnd w:id="246"/>
      <w:bookmarkEnd w:id="247"/>
    </w:p>
    <w:p>
      <w:pPr>
        <w:tabs>
          <w:tab w:val="left" w:pos="425"/>
        </w:tabs>
        <w:spacing w:line="26" w:lineRule="atLeast"/>
        <w:ind w:left="2880" w:hanging="2880"/>
        <w:jc w:val="both"/>
        <w:rPr>
          <w:rFonts w:ascii="Times New Roman" w:hAnsi="Times New Roman" w:cs="Times New Roman"/>
          <w:b/>
          <w:bCs/>
          <w:sz w:val="26"/>
          <w:szCs w:val="26"/>
        </w:rPr>
      </w:pPr>
      <w:r>
        <w:drawing>
          <wp:inline distT="0" distB="0" distL="0" distR="0">
            <wp:extent cx="6111240" cy="3048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stretch>
                      <a:fillRect/>
                    </a:stretch>
                  </pic:blipFill>
                  <pic:spPr>
                    <a:xfrm>
                      <a:off x="0" y="0"/>
                      <a:ext cx="6125123" cy="3054650"/>
                    </a:xfrm>
                    <a:prstGeom prst="rect">
                      <a:avLst/>
                    </a:prstGeom>
                  </pic:spPr>
                </pic:pic>
              </a:graphicData>
            </a:graphic>
          </wp:inline>
        </w:drawing>
      </w:r>
    </w:p>
    <w:p>
      <w:pPr>
        <w:pStyle w:val="290"/>
        <w:rPr>
          <w:iCs/>
          <w:szCs w:val="26"/>
        </w:rPr>
      </w:pPr>
      <w:bookmarkStart w:id="248" w:name="_Toc24374"/>
      <w:r>
        <w:t>Hình 18: Trang chính Admin</w:t>
      </w:r>
      <w:bookmarkEnd w:id="248"/>
    </w:p>
    <w:p>
      <w:pPr>
        <w:tabs>
          <w:tab w:val="left" w:pos="425"/>
        </w:tabs>
        <w:spacing w:line="26" w:lineRule="atLeast"/>
        <w:jc w:val="center"/>
        <w:rPr>
          <w:rFonts w:ascii="Times New Roman" w:hAnsi="Times New Roman" w:cs="Times New Roman"/>
          <w:sz w:val="26"/>
          <w:szCs w:val="26"/>
        </w:rPr>
      </w:pPr>
      <w:r>
        <w:drawing>
          <wp:inline distT="0" distB="0" distL="0" distR="0">
            <wp:extent cx="6112510" cy="25323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stretch>
                      <a:fillRect/>
                    </a:stretch>
                  </pic:blipFill>
                  <pic:spPr>
                    <a:xfrm>
                      <a:off x="0" y="0"/>
                      <a:ext cx="6112510" cy="2532380"/>
                    </a:xfrm>
                    <a:prstGeom prst="rect">
                      <a:avLst/>
                    </a:prstGeom>
                  </pic:spPr>
                </pic:pic>
              </a:graphicData>
            </a:graphic>
          </wp:inline>
        </w:drawing>
      </w:r>
    </w:p>
    <w:p>
      <w:pPr>
        <w:pStyle w:val="290"/>
        <w:rPr>
          <w:iCs/>
          <w:szCs w:val="26"/>
        </w:rPr>
      </w:pPr>
      <w:bookmarkStart w:id="249" w:name="_Toc26324"/>
      <w:r>
        <w:t>Hình 19: Trang chính Khách hàng</w:t>
      </w:r>
      <w:bookmarkEnd w:id="249"/>
    </w:p>
    <w:p>
      <w:pPr>
        <w:spacing w:line="26" w:lineRule="atLeast"/>
        <w:jc w:val="both"/>
        <w:rPr>
          <w:rFonts w:ascii="Times New Roman" w:hAnsi="Times New Roman" w:cs="Times New Roman"/>
          <w:b/>
          <w:bCs/>
          <w:sz w:val="26"/>
          <w:szCs w:val="26"/>
        </w:rPr>
      </w:pPr>
      <w:r>
        <w:rPr>
          <w:rFonts w:ascii="Times New Roman" w:hAnsi="Times New Roman" w:cs="Times New Roman"/>
          <w:b/>
          <w:bCs/>
          <w:sz w:val="26"/>
          <w:szCs w:val="26"/>
        </w:rPr>
        <w:t xml:space="preserve">Tóm tắt: </w:t>
      </w:r>
    </w:p>
    <w:p>
      <w:pPr>
        <w:numPr>
          <w:ilvl w:val="0"/>
          <w:numId w:val="32"/>
        </w:numPr>
        <w:spacing w:line="26" w:lineRule="atLeast"/>
        <w:ind w:left="0" w:firstLine="0"/>
        <w:jc w:val="both"/>
        <w:rPr>
          <w:rFonts w:ascii="Times New Roman" w:hAnsi="Times New Roman" w:cs="Times New Roman"/>
          <w:sz w:val="26"/>
          <w:szCs w:val="26"/>
        </w:rPr>
      </w:pPr>
      <w:r>
        <w:rPr>
          <w:rFonts w:ascii="Times New Roman" w:hAnsi="Times New Roman" w:cs="Times New Roman"/>
          <w:b/>
          <w:bCs/>
          <w:sz w:val="26"/>
          <w:szCs w:val="26"/>
        </w:rPr>
        <w:t xml:space="preserve">Quản lý(admin): </w:t>
      </w:r>
      <w:r>
        <w:rPr>
          <w:rFonts w:ascii="Times New Roman" w:hAnsi="Times New Roman" w:cs="Times New Roman"/>
          <w:sz w:val="26"/>
          <w:szCs w:val="26"/>
        </w:rPr>
        <w:t>Sau khi đăng nhập thành công sẽ hiển thị ra trang chính của trang admin, sau đó tùy vào nhu cầu của quản lý để thực hiện các chức năng như: nhân sự, sản phẩm, danh mục sản phẩm, thương hiệu sản phẩm, slider, thống kê, inbox, đổi mật khẩu, log.</w:t>
      </w:r>
    </w:p>
    <w:p>
      <w:pPr>
        <w:numPr>
          <w:ilvl w:val="0"/>
          <w:numId w:val="32"/>
        </w:numPr>
        <w:spacing w:line="26" w:lineRule="atLeast"/>
        <w:ind w:left="0" w:firstLine="0"/>
        <w:jc w:val="both"/>
        <w:rPr>
          <w:rFonts w:ascii="Times New Roman" w:hAnsi="Times New Roman" w:cs="Times New Roman"/>
          <w:sz w:val="26"/>
          <w:szCs w:val="26"/>
        </w:rPr>
      </w:pPr>
      <w:r>
        <w:rPr>
          <w:rFonts w:ascii="Times New Roman" w:hAnsi="Times New Roman" w:cs="Times New Roman"/>
          <w:b/>
          <w:bCs/>
          <w:sz w:val="26"/>
          <w:szCs w:val="26"/>
        </w:rPr>
        <w:t>Khách hàng:</w:t>
      </w:r>
      <w:r>
        <w:rPr>
          <w:rFonts w:ascii="Times New Roman" w:hAnsi="Times New Roman" w:cs="Times New Roman"/>
          <w:sz w:val="26"/>
          <w:szCs w:val="26"/>
        </w:rPr>
        <w:t xml:space="preserve"> sẽ chọn các mục hiện có trên giao diện gồm: trang chủ, giỏ hàng, sản phẩm yêu thích,…</w:t>
      </w:r>
    </w:p>
    <w:p>
      <w:pPr>
        <w:spacing w:line="26" w:lineRule="atLeast"/>
        <w:ind w:left="284" w:hanging="284"/>
        <w:rPr>
          <w:rFonts w:ascii="Times New Roman" w:hAnsi="Times New Roman" w:cs="Times New Roman"/>
        </w:rPr>
      </w:pPr>
    </w:p>
    <w:p>
      <w:pPr>
        <w:spacing w:line="26" w:lineRule="atLeast"/>
        <w:jc w:val="both"/>
        <w:rPr>
          <w:rFonts w:ascii="Times New Roman" w:hAnsi="Times New Roman" w:cs="Times New Roman"/>
          <w:sz w:val="26"/>
          <w:szCs w:val="26"/>
        </w:rPr>
      </w:pPr>
    </w:p>
    <w:p>
      <w:pPr>
        <w:pStyle w:val="259"/>
      </w:pPr>
      <w:bookmarkStart w:id="250" w:name="_Toc27819"/>
      <w:bookmarkStart w:id="251" w:name="_Toc14749"/>
      <w:bookmarkStart w:id="252" w:name="_Toc73296769"/>
      <w:bookmarkStart w:id="253" w:name="_Toc31666"/>
      <w:bookmarkStart w:id="254" w:name="_Toc7016"/>
      <w:r>
        <w:t>Trang danh mục sản phẩm:</w:t>
      </w:r>
      <w:bookmarkEnd w:id="250"/>
      <w:bookmarkEnd w:id="251"/>
      <w:bookmarkEnd w:id="252"/>
      <w:bookmarkEnd w:id="253"/>
      <w:bookmarkEnd w:id="254"/>
    </w:p>
    <w:p>
      <w:pPr>
        <w:pStyle w:val="289"/>
        <w:numPr>
          <w:ilvl w:val="1"/>
          <w:numId w:val="11"/>
        </w:numPr>
      </w:pPr>
      <w:bookmarkStart w:id="255" w:name="_Toc20702"/>
      <w:bookmarkStart w:id="256" w:name="_Toc9722"/>
      <w:bookmarkStart w:id="257" w:name="_Toc32430"/>
      <w:bookmarkStart w:id="258" w:name="_Toc8517"/>
      <w:r>
        <w:t>Thêm danh mục:</w:t>
      </w:r>
      <w:bookmarkEnd w:id="255"/>
      <w:bookmarkEnd w:id="256"/>
      <w:bookmarkEnd w:id="257"/>
      <w:bookmarkEnd w:id="258"/>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r>
        <w:drawing>
          <wp:inline distT="0" distB="0" distL="0" distR="0">
            <wp:extent cx="5875655" cy="1934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tretch>
                      <a:fillRect/>
                    </a:stretch>
                  </pic:blipFill>
                  <pic:spPr>
                    <a:xfrm>
                      <a:off x="0" y="0"/>
                      <a:ext cx="5878161" cy="1935636"/>
                    </a:xfrm>
                    <a:prstGeom prst="rect">
                      <a:avLst/>
                    </a:prstGeom>
                  </pic:spPr>
                </pic:pic>
              </a:graphicData>
            </a:graphic>
          </wp:inline>
        </w:drawing>
      </w:r>
    </w:p>
    <w:p>
      <w:pPr>
        <w:pStyle w:val="290"/>
        <w:rPr>
          <w:iCs/>
          <w:szCs w:val="26"/>
        </w:rPr>
      </w:pPr>
      <w:bookmarkStart w:id="259" w:name="_Toc18870"/>
      <w:r>
        <w:t>Hình 20: Giao diện thêm danh mục</w:t>
      </w:r>
      <w:bookmarkEnd w:id="259"/>
    </w:p>
    <w:p>
      <w:pPr>
        <w:spacing w:line="26" w:lineRule="atLeast"/>
        <w:ind w:firstLine="284"/>
        <w:jc w:val="center"/>
        <w:rPr>
          <w:rFonts w:ascii="Times New Roman" w:hAnsi="Times New Roman" w:cs="Times New Roman"/>
          <w:i/>
          <w:iCs/>
          <w:sz w:val="26"/>
          <w:szCs w:val="26"/>
        </w:rPr>
      </w:pPr>
    </w:p>
    <w:p>
      <w:pPr>
        <w:tabs>
          <w:tab w:val="left" w:pos="425"/>
        </w:tabs>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thêm danh mục sản phẩm, website chuyên sang trang thêm danh mục, quản lý nhập tên danh mục sau đó ấn nút lưu .</w:t>
      </w: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rPr>
          <w:rFonts w:ascii="Times New Roman" w:hAnsi="Times New Roman" w:cs="Times New Roman"/>
          <w:b/>
          <w:bCs/>
          <w:sz w:val="26"/>
          <w:szCs w:val="26"/>
        </w:rPr>
      </w:pPr>
    </w:p>
    <w:p>
      <w:pPr>
        <w:spacing w:line="26" w:lineRule="atLeast"/>
        <w:rPr>
          <w:rFonts w:ascii="Times New Roman" w:hAnsi="Times New Roman" w:cs="Times New Roman"/>
          <w:b/>
          <w:bCs/>
          <w:sz w:val="26"/>
          <w:szCs w:val="26"/>
        </w:rPr>
      </w:pPr>
    </w:p>
    <w:p>
      <w:pPr>
        <w:spacing w:line="26" w:lineRule="atLeast"/>
        <w:rPr>
          <w:rFonts w:ascii="Times New Roman" w:hAnsi="Times New Roman" w:cs="Times New Roman"/>
          <w:b/>
          <w:bCs/>
          <w:sz w:val="26"/>
          <w:szCs w:val="26"/>
        </w:rPr>
      </w:pPr>
    </w:p>
    <w:p>
      <w:pPr>
        <w:pStyle w:val="289"/>
        <w:numPr>
          <w:ilvl w:val="1"/>
          <w:numId w:val="11"/>
        </w:numPr>
      </w:pPr>
      <w:bookmarkStart w:id="260" w:name="_Toc13870"/>
      <w:bookmarkStart w:id="261" w:name="_Toc19106"/>
      <w:bookmarkStart w:id="262" w:name="_Toc24820"/>
      <w:bookmarkStart w:id="263" w:name="_Toc1500"/>
      <w:r>
        <w:t>Danh sách danh mục:</w:t>
      </w:r>
      <w:bookmarkEnd w:id="260"/>
      <w:bookmarkEnd w:id="261"/>
      <w:bookmarkEnd w:id="262"/>
      <w:bookmarkEnd w:id="263"/>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2510" cy="2219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stretch>
                      <a:fillRect/>
                    </a:stretch>
                  </pic:blipFill>
                  <pic:spPr>
                    <a:xfrm>
                      <a:off x="0" y="0"/>
                      <a:ext cx="6112510" cy="2219960"/>
                    </a:xfrm>
                    <a:prstGeom prst="rect">
                      <a:avLst/>
                    </a:prstGeom>
                  </pic:spPr>
                </pic:pic>
              </a:graphicData>
            </a:graphic>
          </wp:inline>
        </w:drawing>
      </w:r>
    </w:p>
    <w:p>
      <w:pPr>
        <w:pStyle w:val="290"/>
        <w:rPr>
          <w:iCs/>
          <w:szCs w:val="26"/>
        </w:rPr>
      </w:pPr>
      <w:bookmarkStart w:id="264" w:name="_Toc11209"/>
      <w:r>
        <w:t>Hình 21: Giao diện danh sách danh mục</w:t>
      </w:r>
      <w:bookmarkEnd w:id="264"/>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Tóm tắt:</w:t>
      </w:r>
      <w:r>
        <w:rPr>
          <w:rFonts w:ascii="Times New Roman" w:hAnsi="Times New Roman" w:cs="Times New Roman"/>
          <w:sz w:val="26"/>
          <w:szCs w:val="26"/>
        </w:rPr>
        <w:t xml:space="preserve"> Quản lý chọn mục danh mục sản phẩm để tìm kiếm, sửa danh mục, xóa danh mục sản phẩm. Quản lý sửa danh mục bằng cách ấn nút sửa ở cột hành động, website chuyên sang trang chứa tên danh mục, quản lý cập nhật tên mới sau đó ấn nút lưu . Xóa danh mục sản phẩm bằng cách ấn nút xóa ở cột trạng thái. Tìm kiếm danh mục bằng cách nhập tên danh mục trên thanh tìm kiếm.</w:t>
      </w:r>
    </w:p>
    <w:p>
      <w:pPr>
        <w:spacing w:line="26" w:lineRule="atLeast"/>
        <w:jc w:val="both"/>
        <w:rPr>
          <w:rFonts w:ascii="Times New Roman" w:hAnsi="Times New Roman" w:cs="Times New Roman"/>
          <w:sz w:val="26"/>
          <w:szCs w:val="26"/>
        </w:rPr>
      </w:pPr>
    </w:p>
    <w:p>
      <w:pPr>
        <w:pStyle w:val="259"/>
        <w:rPr>
          <w:b w:val="0"/>
          <w:sz w:val="26"/>
          <w:szCs w:val="26"/>
        </w:rPr>
      </w:pPr>
      <w:bookmarkStart w:id="265" w:name="_Toc1582"/>
      <w:bookmarkStart w:id="266" w:name="_Toc12702"/>
      <w:bookmarkStart w:id="267" w:name="_Toc5761"/>
      <w:bookmarkStart w:id="268" w:name="_Toc73296770"/>
      <w:bookmarkStart w:id="269" w:name="_Toc17757"/>
      <w:r>
        <w:rPr>
          <w:sz w:val="26"/>
          <w:szCs w:val="26"/>
        </w:rPr>
        <w:t>Trang danh mục thương hiệu:</w:t>
      </w:r>
      <w:bookmarkEnd w:id="265"/>
      <w:bookmarkEnd w:id="266"/>
      <w:bookmarkEnd w:id="267"/>
      <w:bookmarkEnd w:id="268"/>
      <w:bookmarkEnd w:id="269"/>
      <w:r>
        <w:rPr>
          <w:b w:val="0"/>
          <w:sz w:val="26"/>
          <w:szCs w:val="26"/>
        </w:rPr>
        <w:t xml:space="preserve"> </w:t>
      </w:r>
    </w:p>
    <w:p>
      <w:pPr>
        <w:pStyle w:val="289"/>
        <w:numPr>
          <w:ilvl w:val="1"/>
          <w:numId w:val="11"/>
        </w:numPr>
      </w:pPr>
      <w:bookmarkStart w:id="270" w:name="_Toc1857"/>
      <w:bookmarkStart w:id="271" w:name="_Toc14835"/>
      <w:bookmarkStart w:id="272" w:name="_Toc18559"/>
      <w:bookmarkStart w:id="273" w:name="_Toc2306"/>
      <w:r>
        <w:t>Thêm thương hiệu:</w:t>
      </w:r>
      <w:bookmarkEnd w:id="270"/>
      <w:bookmarkEnd w:id="271"/>
      <w:bookmarkEnd w:id="272"/>
      <w:bookmarkEnd w:id="273"/>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2510" cy="19342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stretch>
                      <a:fillRect/>
                    </a:stretch>
                  </pic:blipFill>
                  <pic:spPr>
                    <a:xfrm>
                      <a:off x="0" y="0"/>
                      <a:ext cx="6122547" cy="1937724"/>
                    </a:xfrm>
                    <a:prstGeom prst="rect">
                      <a:avLst/>
                    </a:prstGeom>
                  </pic:spPr>
                </pic:pic>
              </a:graphicData>
            </a:graphic>
          </wp:inline>
        </w:drawing>
      </w:r>
    </w:p>
    <w:p>
      <w:pPr>
        <w:pStyle w:val="290"/>
        <w:rPr>
          <w:iCs/>
          <w:szCs w:val="26"/>
        </w:rPr>
      </w:pPr>
      <w:bookmarkStart w:id="274" w:name="_Toc15768"/>
      <w:r>
        <w:t>Hình 22: Giao diện thêm thương hiệu</w:t>
      </w:r>
      <w:bookmarkEnd w:id="274"/>
    </w:p>
    <w:p>
      <w:pPr>
        <w:spacing w:line="26" w:lineRule="atLeast"/>
        <w:ind w:firstLine="284"/>
        <w:jc w:val="center"/>
        <w:rPr>
          <w:rFonts w:ascii="Times New Roman" w:hAnsi="Times New Roman" w:cs="Times New Roman"/>
          <w:i/>
          <w:iCs/>
          <w:sz w:val="26"/>
          <w:szCs w:val="26"/>
        </w:rPr>
      </w:pPr>
    </w:p>
    <w:p>
      <w:pPr>
        <w:spacing w:line="26" w:lineRule="atLeast"/>
        <w:rPr>
          <w:rFonts w:ascii="Times New Roman" w:hAnsi="Times New Roman" w:cs="Times New Roman"/>
          <w:sz w:val="26"/>
          <w:szCs w:val="26"/>
        </w:rPr>
      </w:pPr>
      <w:r>
        <w:rPr>
          <w:rFonts w:ascii="Times New Roman" w:hAnsi="Times New Roman" w:cs="Times New Roman"/>
          <w:b/>
          <w:bCs/>
          <w:sz w:val="26"/>
          <w:szCs w:val="26"/>
        </w:rPr>
        <w:t>Tóm tắt:</w:t>
      </w:r>
      <w:r>
        <w:rPr>
          <w:rFonts w:ascii="Times New Roman" w:hAnsi="Times New Roman" w:cs="Times New Roman"/>
          <w:sz w:val="26"/>
          <w:szCs w:val="26"/>
        </w:rPr>
        <w:t xml:space="preserve"> Quản lý chọn mục thêm thương hiệu, website chuyên sang trang thêm thương hiệu, quản lý nhập tên thương hiệu sau đó ấn nút lưu .</w:t>
      </w: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spacing w:line="26" w:lineRule="atLeast"/>
        <w:rPr>
          <w:rFonts w:ascii="Times New Roman" w:hAnsi="Times New Roman" w:cs="Times New Roman"/>
          <w:sz w:val="26"/>
          <w:szCs w:val="26"/>
        </w:rPr>
      </w:pPr>
    </w:p>
    <w:p>
      <w:pPr>
        <w:pStyle w:val="289"/>
        <w:numPr>
          <w:ilvl w:val="1"/>
          <w:numId w:val="11"/>
        </w:numPr>
      </w:pPr>
      <w:bookmarkStart w:id="275" w:name="_Toc4121"/>
      <w:bookmarkStart w:id="276" w:name="_Toc4656"/>
      <w:bookmarkStart w:id="277" w:name="_Toc2632"/>
      <w:bookmarkStart w:id="278" w:name="_Toc17235"/>
      <w:r>
        <w:t>Danh sách thương hiệu:</w:t>
      </w:r>
      <w:bookmarkEnd w:id="275"/>
      <w:bookmarkEnd w:id="276"/>
      <w:bookmarkEnd w:id="277"/>
      <w:bookmarkEnd w:id="278"/>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2510" cy="2009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0"/>
                    <a:stretch>
                      <a:fillRect/>
                    </a:stretch>
                  </pic:blipFill>
                  <pic:spPr>
                    <a:xfrm>
                      <a:off x="0" y="0"/>
                      <a:ext cx="6123009" cy="2012643"/>
                    </a:xfrm>
                    <a:prstGeom prst="rect">
                      <a:avLst/>
                    </a:prstGeom>
                  </pic:spPr>
                </pic:pic>
              </a:graphicData>
            </a:graphic>
          </wp:inline>
        </w:drawing>
      </w:r>
    </w:p>
    <w:p>
      <w:pPr>
        <w:pStyle w:val="290"/>
        <w:rPr>
          <w:iCs/>
          <w:szCs w:val="26"/>
        </w:rPr>
      </w:pPr>
      <w:bookmarkStart w:id="279" w:name="_Toc6022"/>
      <w:r>
        <w:t>Hình 23: Giao diện danh sách danh mục</w:t>
      </w:r>
      <w:bookmarkEnd w:id="279"/>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danh mục thương hiệu để tìm kiếm, sửa danh mục, xóa danh mục thương hiệu. Quản lý sửa tên thương hiệu bằng cách ấn nút sửa ở cột hành động, website chuyên sang trang chứa tên thương hiệu, quản lý cập nhật tên mới sau đó ấn nút lưu . Xóa thương hiệu bằng cách ấn nút xóa ở cột trạng thái. Tìm kiếm thương hiệu bằng cách nhập tên thương hiệu trên thanh tìm kiếm.</w:t>
      </w:r>
    </w:p>
    <w:p>
      <w:pPr>
        <w:spacing w:line="26" w:lineRule="atLeast"/>
        <w:rPr>
          <w:rFonts w:ascii="Times New Roman" w:hAnsi="Times New Roman" w:cs="Times New Roman"/>
          <w:b/>
          <w:bCs/>
          <w:sz w:val="26"/>
          <w:szCs w:val="26"/>
        </w:rPr>
      </w:pPr>
    </w:p>
    <w:p>
      <w:pPr>
        <w:pStyle w:val="259"/>
      </w:pPr>
      <w:bookmarkStart w:id="280" w:name="_Toc21802"/>
      <w:bookmarkStart w:id="281" w:name="_Toc15183"/>
      <w:bookmarkStart w:id="282" w:name="_Toc73296771"/>
      <w:bookmarkStart w:id="283" w:name="_Toc19024"/>
      <w:bookmarkStart w:id="284" w:name="_Toc17251"/>
      <w:r>
        <w:t>Trang danh mục sản phẩm:</w:t>
      </w:r>
      <w:bookmarkEnd w:id="280"/>
      <w:bookmarkEnd w:id="281"/>
      <w:bookmarkEnd w:id="282"/>
      <w:bookmarkEnd w:id="283"/>
      <w:bookmarkEnd w:id="284"/>
    </w:p>
    <w:p>
      <w:pPr>
        <w:pStyle w:val="289"/>
        <w:numPr>
          <w:ilvl w:val="1"/>
          <w:numId w:val="11"/>
        </w:numPr>
      </w:pPr>
      <w:bookmarkStart w:id="285" w:name="_Toc18621"/>
      <w:bookmarkStart w:id="286" w:name="_Toc28686"/>
      <w:bookmarkStart w:id="287" w:name="_Toc27312"/>
      <w:bookmarkStart w:id="288" w:name="_Toc8216"/>
      <w:r>
        <w:t>Thêm sản phẩm:</w:t>
      </w:r>
      <w:bookmarkEnd w:id="285"/>
      <w:bookmarkEnd w:id="286"/>
      <w:bookmarkEnd w:id="287"/>
      <w:bookmarkEnd w:id="288"/>
    </w:p>
    <w:p>
      <w:pPr>
        <w:pStyle w:val="259"/>
        <w:numPr>
          <w:ilvl w:val="0"/>
          <w:numId w:val="0"/>
        </w:numPr>
      </w:pPr>
    </w:p>
    <w:p>
      <w:pPr>
        <w:spacing w:line="26" w:lineRule="atLeast"/>
        <w:ind w:firstLine="284"/>
        <w:rPr>
          <w:rFonts w:ascii="Times New Roman" w:hAnsi="Times New Roman" w:cs="Times New Roman"/>
          <w:b/>
          <w:bCs/>
          <w:sz w:val="26"/>
          <w:szCs w:val="26"/>
        </w:rPr>
      </w:pPr>
      <w:r>
        <w:drawing>
          <wp:inline distT="0" distB="0" distL="0" distR="0">
            <wp:extent cx="6112510" cy="3608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stretch>
                      <a:fillRect/>
                    </a:stretch>
                  </pic:blipFill>
                  <pic:spPr>
                    <a:xfrm>
                      <a:off x="0" y="0"/>
                      <a:ext cx="6112510" cy="3608070"/>
                    </a:xfrm>
                    <a:prstGeom prst="rect">
                      <a:avLst/>
                    </a:prstGeom>
                  </pic:spPr>
                </pic:pic>
              </a:graphicData>
            </a:graphic>
          </wp:inline>
        </w:drawing>
      </w:r>
    </w:p>
    <w:p>
      <w:pPr>
        <w:pStyle w:val="290"/>
        <w:rPr>
          <w:iCs/>
          <w:szCs w:val="26"/>
        </w:rPr>
      </w:pPr>
      <w:bookmarkStart w:id="289" w:name="_Toc30044"/>
      <w:r>
        <w:t>Hình 24: Giao diện thêm sản phẩm</w:t>
      </w:r>
      <w:bookmarkEnd w:id="289"/>
    </w:p>
    <w:p>
      <w:pPr>
        <w:spacing w:line="26" w:lineRule="atLeast"/>
        <w:ind w:firstLine="284"/>
        <w:jc w:val="center"/>
        <w:rPr>
          <w:rFonts w:ascii="Times New Roman" w:hAnsi="Times New Roman" w:cs="Times New Roman"/>
          <w:i/>
          <w:iCs/>
          <w:sz w:val="26"/>
          <w:szCs w:val="26"/>
        </w:rPr>
      </w:pPr>
    </w:p>
    <w:p>
      <w:pPr>
        <w:tabs>
          <w:tab w:val="left" w:pos="425"/>
        </w:tabs>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thêm sản phẩm, website chuyên sang trang thêm sản phẩm, quản lý nhập thông tin sản phẩm, chọn hình ảnh sau đó ấn nút lưu .</w:t>
      </w: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pStyle w:val="289"/>
        <w:numPr>
          <w:ilvl w:val="1"/>
          <w:numId w:val="11"/>
        </w:numPr>
      </w:pPr>
      <w:bookmarkStart w:id="290" w:name="_Toc18886"/>
      <w:bookmarkStart w:id="291" w:name="_Toc12852"/>
      <w:bookmarkStart w:id="292" w:name="_Toc24295"/>
      <w:bookmarkStart w:id="293" w:name="_Toc25213"/>
      <w:r>
        <w:t>Danh sách sản phẩm:</w:t>
      </w:r>
      <w:bookmarkEnd w:id="290"/>
      <w:bookmarkEnd w:id="291"/>
      <w:bookmarkEnd w:id="292"/>
      <w:bookmarkEnd w:id="293"/>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1240" cy="3256280"/>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6120158" cy="3261075"/>
                    </a:xfrm>
                    <a:prstGeom prst="rect">
                      <a:avLst/>
                    </a:prstGeom>
                  </pic:spPr>
                </pic:pic>
              </a:graphicData>
            </a:graphic>
          </wp:inline>
        </w:drawing>
      </w:r>
    </w:p>
    <w:p>
      <w:pPr>
        <w:pStyle w:val="290"/>
        <w:rPr>
          <w:iCs/>
          <w:szCs w:val="26"/>
        </w:rPr>
      </w:pPr>
      <w:bookmarkStart w:id="294" w:name="_Toc3050"/>
      <w:r>
        <w:t>Hình 25: Giao diện danh sách sản phẩm</w:t>
      </w:r>
      <w:bookmarkEnd w:id="294"/>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danh sách sản phẩm để tìm kiếm sản phẩm, sửa thông tin, xóa sản phẩm. Quản lý sửa sản phẩm bằng cách ấn nút sửa ở cột hành động, website chuyên sang trang cập nhật sản phẩm, quản lý cập nhật thông tin sản phẩm sau đó ấn nút lưu . Xóa sản phẩm bằng cách ấn nút xóa ở cột trạng thái. Tìm kiếm sản phẩm bằng cách nhập tên sản phẩm trên thanh tìm kiếm.</w:t>
      </w:r>
    </w:p>
    <w:p>
      <w:pPr>
        <w:spacing w:line="26" w:lineRule="atLeast"/>
        <w:rPr>
          <w:rFonts w:ascii="Times New Roman" w:hAnsi="Times New Roman" w:cs="Times New Roman"/>
          <w:b/>
          <w:bCs/>
          <w:sz w:val="26"/>
          <w:szCs w:val="26"/>
        </w:rPr>
      </w:pPr>
    </w:p>
    <w:p>
      <w:pPr>
        <w:pStyle w:val="259"/>
      </w:pPr>
      <w:bookmarkStart w:id="295" w:name="_Toc10374"/>
      <w:bookmarkStart w:id="296" w:name="_Toc9846"/>
      <w:bookmarkStart w:id="297" w:name="_Toc24733"/>
      <w:bookmarkStart w:id="298" w:name="_Toc73296772"/>
      <w:bookmarkStart w:id="299" w:name="_Toc29216"/>
      <w:r>
        <w:t>Trang danh sách nhân sự:</w:t>
      </w:r>
      <w:bookmarkEnd w:id="295"/>
      <w:bookmarkEnd w:id="296"/>
      <w:bookmarkEnd w:id="297"/>
      <w:bookmarkEnd w:id="298"/>
      <w:bookmarkEnd w:id="299"/>
    </w:p>
    <w:p>
      <w:pPr>
        <w:pStyle w:val="289"/>
        <w:numPr>
          <w:ilvl w:val="1"/>
          <w:numId w:val="11"/>
        </w:numPr>
      </w:pPr>
      <w:bookmarkStart w:id="300" w:name="_Toc10874"/>
      <w:bookmarkStart w:id="301" w:name="_Toc13008"/>
      <w:bookmarkStart w:id="302" w:name="_Toc32310"/>
      <w:bookmarkStart w:id="303" w:name="_Toc29873"/>
      <w:r>
        <w:t>Thêm nhân sự:</w:t>
      </w:r>
      <w:bookmarkEnd w:id="300"/>
      <w:bookmarkEnd w:id="301"/>
      <w:bookmarkEnd w:id="302"/>
      <w:bookmarkEnd w:id="303"/>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2510" cy="2216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6112510" cy="2216785"/>
                    </a:xfrm>
                    <a:prstGeom prst="rect">
                      <a:avLst/>
                    </a:prstGeom>
                  </pic:spPr>
                </pic:pic>
              </a:graphicData>
            </a:graphic>
          </wp:inline>
        </w:drawing>
      </w:r>
    </w:p>
    <w:p>
      <w:pPr>
        <w:pStyle w:val="290"/>
      </w:pPr>
      <w:bookmarkStart w:id="304" w:name="_Toc7998"/>
      <w:r>
        <w:t>Hình 26: Giao diện thêm nhân sự</w:t>
      </w:r>
      <w:bookmarkEnd w:id="304"/>
    </w:p>
    <w:p>
      <w:pPr>
        <w:spacing w:line="26" w:lineRule="atLeast"/>
        <w:ind w:firstLine="284"/>
        <w:jc w:val="center"/>
        <w:rPr>
          <w:rFonts w:ascii="Times New Roman" w:hAnsi="Times New Roman" w:cs="Times New Roman"/>
          <w:i/>
          <w:iCs/>
          <w:sz w:val="26"/>
          <w:szCs w:val="26"/>
        </w:rPr>
      </w:pPr>
    </w:p>
    <w:p>
      <w:pPr>
        <w:tabs>
          <w:tab w:val="left" w:pos="425"/>
        </w:tabs>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sz w:val="26"/>
          <w:szCs w:val="26"/>
        </w:rPr>
        <w:t>Nếu người đăng nhập với quyền quản lý có level là 0 thì có thể chọn mục</w:t>
      </w:r>
      <w:r>
        <w:rPr>
          <w:rFonts w:ascii="Times New Roman" w:hAnsi="Times New Roman" w:cs="Times New Roman"/>
          <w:sz w:val="26"/>
          <w:szCs w:val="26"/>
        </w:rPr>
        <w:t xml:space="preserve"> quản lý nhân sự để vào thêm nhân sự, website chuyển sang trang thêm nhân sự, quản lý nhập thông tin nhân sự mới sau đó ấn nút lưu.</w:t>
      </w:r>
    </w:p>
    <w:p>
      <w:pPr>
        <w:tabs>
          <w:tab w:val="left" w:pos="425"/>
        </w:tabs>
        <w:spacing w:line="26" w:lineRule="atLeast"/>
        <w:jc w:val="both"/>
        <w:rPr>
          <w:rFonts w:ascii="Times New Roman" w:hAnsi="Times New Roman" w:cs="Times New Roman"/>
          <w:sz w:val="26"/>
          <w:szCs w:val="26"/>
        </w:rPr>
      </w:pPr>
    </w:p>
    <w:p>
      <w:pPr>
        <w:tabs>
          <w:tab w:val="left" w:pos="425"/>
        </w:tabs>
        <w:spacing w:line="26" w:lineRule="atLeast"/>
        <w:jc w:val="both"/>
        <w:rPr>
          <w:rFonts w:ascii="Times New Roman" w:hAnsi="Times New Roman" w:cs="Times New Roman"/>
          <w:sz w:val="26"/>
          <w:szCs w:val="26"/>
        </w:rPr>
      </w:pPr>
    </w:p>
    <w:p>
      <w:pPr>
        <w:tabs>
          <w:tab w:val="left" w:pos="425"/>
        </w:tabs>
        <w:spacing w:line="26" w:lineRule="atLeast"/>
        <w:jc w:val="both"/>
        <w:rPr>
          <w:rFonts w:ascii="Times New Roman" w:hAnsi="Times New Roman" w:cs="Times New Roman"/>
          <w:sz w:val="26"/>
          <w:szCs w:val="26"/>
        </w:rPr>
      </w:pPr>
    </w:p>
    <w:p>
      <w:pPr>
        <w:tabs>
          <w:tab w:val="left" w:pos="425"/>
        </w:tabs>
        <w:spacing w:line="26" w:lineRule="atLeast"/>
        <w:jc w:val="both"/>
        <w:rPr>
          <w:rFonts w:ascii="Times New Roman" w:hAnsi="Times New Roman" w:cs="Times New Roman"/>
          <w:sz w:val="26"/>
          <w:szCs w:val="26"/>
        </w:rPr>
      </w:pPr>
    </w:p>
    <w:p>
      <w:pPr>
        <w:tabs>
          <w:tab w:val="left" w:pos="425"/>
        </w:tabs>
        <w:spacing w:line="26" w:lineRule="atLeast"/>
        <w:jc w:val="both"/>
        <w:rPr>
          <w:rFonts w:ascii="Times New Roman" w:hAnsi="Times New Roman" w:cs="Times New Roman"/>
          <w:sz w:val="26"/>
          <w:szCs w:val="26"/>
        </w:rPr>
      </w:pPr>
    </w:p>
    <w:p>
      <w:pPr>
        <w:pStyle w:val="289"/>
        <w:numPr>
          <w:ilvl w:val="1"/>
          <w:numId w:val="11"/>
        </w:numPr>
      </w:pPr>
      <w:bookmarkStart w:id="305" w:name="_Toc4090"/>
      <w:bookmarkStart w:id="306" w:name="_Toc10917"/>
      <w:bookmarkStart w:id="307" w:name="_Toc16294"/>
      <w:bookmarkStart w:id="308" w:name="_Toc16031"/>
      <w:r>
        <w:t>Danh sách nhân sự:</w:t>
      </w:r>
      <w:bookmarkEnd w:id="305"/>
      <w:bookmarkEnd w:id="306"/>
      <w:bookmarkEnd w:id="307"/>
      <w:bookmarkEnd w:id="308"/>
    </w:p>
    <w:p>
      <w:pPr>
        <w:pStyle w:val="259"/>
        <w:numPr>
          <w:ilvl w:val="0"/>
          <w:numId w:val="0"/>
        </w:numPr>
      </w:pPr>
    </w:p>
    <w:p>
      <w:pPr>
        <w:spacing w:line="26" w:lineRule="atLeast"/>
        <w:rPr>
          <w:rFonts w:ascii="Times New Roman" w:hAnsi="Times New Roman" w:cs="Times New Roman"/>
          <w:b/>
          <w:bCs/>
          <w:sz w:val="26"/>
          <w:szCs w:val="26"/>
        </w:rPr>
      </w:pPr>
      <w:r>
        <w:drawing>
          <wp:inline distT="0" distB="0" distL="0" distR="0">
            <wp:extent cx="6112510" cy="22282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4"/>
                    <a:stretch>
                      <a:fillRect/>
                    </a:stretch>
                  </pic:blipFill>
                  <pic:spPr>
                    <a:xfrm>
                      <a:off x="0" y="0"/>
                      <a:ext cx="6112510" cy="2228215"/>
                    </a:xfrm>
                    <a:prstGeom prst="rect">
                      <a:avLst/>
                    </a:prstGeom>
                  </pic:spPr>
                </pic:pic>
              </a:graphicData>
            </a:graphic>
          </wp:inline>
        </w:drawing>
      </w:r>
    </w:p>
    <w:p>
      <w:pPr>
        <w:pStyle w:val="290"/>
        <w:rPr>
          <w:iCs/>
          <w:szCs w:val="26"/>
        </w:rPr>
      </w:pPr>
      <w:bookmarkStart w:id="309" w:name="_Toc27315"/>
      <w:r>
        <w:t>Hình 27: Giao diện danh sách nhân sự</w:t>
      </w:r>
      <w:bookmarkEnd w:id="309"/>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Nếu người đăng nhập với quyền quản lý có level là 0 chọn mục danh sách nhân sự để tìm kiếm, xóa nhân sự. Tìm kiếm gõ tên cần tìm vào ô tìm kiếm và ấn nút tìm kiếm. Xóa nhân sự bằng cách ấn nút xóa ở cột hành động.</w:t>
      </w:r>
    </w:p>
    <w:p>
      <w:pPr>
        <w:spacing w:line="26" w:lineRule="atLeast"/>
        <w:rPr>
          <w:rFonts w:ascii="Times New Roman" w:hAnsi="Times New Roman" w:cs="Times New Roman"/>
          <w:b/>
          <w:bCs/>
          <w:sz w:val="26"/>
          <w:szCs w:val="26"/>
        </w:rPr>
      </w:pPr>
    </w:p>
    <w:p>
      <w:pPr>
        <w:pStyle w:val="259"/>
      </w:pPr>
      <w:bookmarkStart w:id="310" w:name="_Toc3446"/>
      <w:bookmarkStart w:id="311" w:name="_Toc12703"/>
      <w:bookmarkStart w:id="312" w:name="_Toc73296773"/>
      <w:bookmarkStart w:id="313" w:name="_Toc22339"/>
      <w:bookmarkStart w:id="314" w:name="_Toc22695"/>
      <w:r>
        <w:t>Đổi mật khẩu:</w:t>
      </w:r>
      <w:bookmarkEnd w:id="310"/>
      <w:bookmarkEnd w:id="311"/>
      <w:bookmarkEnd w:id="312"/>
      <w:bookmarkEnd w:id="313"/>
      <w:bookmarkEnd w:id="314"/>
    </w:p>
    <w:p>
      <w:pPr>
        <w:spacing w:line="26" w:lineRule="atLeast"/>
        <w:ind w:left="2880" w:hanging="2880"/>
        <w:rPr>
          <w:rFonts w:ascii="Times New Roman" w:hAnsi="Times New Roman" w:cs="Times New Roman"/>
          <w:b/>
          <w:bCs/>
          <w:sz w:val="26"/>
          <w:szCs w:val="26"/>
        </w:rPr>
      </w:pPr>
      <w:r>
        <w:drawing>
          <wp:inline distT="0" distB="0" distL="0" distR="0">
            <wp:extent cx="6109970" cy="19653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5"/>
                    <a:stretch>
                      <a:fillRect/>
                    </a:stretch>
                  </pic:blipFill>
                  <pic:spPr>
                    <a:xfrm>
                      <a:off x="0" y="0"/>
                      <a:ext cx="6136022" cy="1973989"/>
                    </a:xfrm>
                    <a:prstGeom prst="rect">
                      <a:avLst/>
                    </a:prstGeom>
                  </pic:spPr>
                </pic:pic>
              </a:graphicData>
            </a:graphic>
          </wp:inline>
        </w:drawing>
      </w:r>
    </w:p>
    <w:p>
      <w:pPr>
        <w:spacing w:line="26" w:lineRule="atLeast"/>
        <w:jc w:val="center"/>
        <w:rPr>
          <w:rFonts w:ascii="Times New Roman" w:hAnsi="Times New Roman" w:cs="Times New Roman"/>
          <w:i/>
          <w:iCs/>
          <w:sz w:val="26"/>
          <w:szCs w:val="26"/>
        </w:rPr>
      </w:pPr>
      <w:bookmarkStart w:id="315" w:name="_Toc6324"/>
      <w:r>
        <w:rPr>
          <w:rStyle w:val="291"/>
        </w:rPr>
        <w:t>Hình 28: Giao diện đổi mật khẩu</w:t>
      </w:r>
      <w:bookmarkEnd w:id="315"/>
      <w:r>
        <w:rPr>
          <w:rFonts w:ascii="Times New Roman" w:hAnsi="Times New Roman" w:cs="Times New Roman"/>
          <w:i/>
          <w:iCs/>
          <w:sz w:val="26"/>
          <w:szCs w:val="26"/>
        </w:rPr>
        <w:t xml:space="preserve"> </w:t>
      </w:r>
    </w:p>
    <w:p>
      <w:pPr>
        <w:spacing w:line="26" w:lineRule="atLeast"/>
        <w:jc w:val="center"/>
        <w:rPr>
          <w:rFonts w:ascii="Times New Roman" w:hAnsi="Times New Roman" w:cs="Times New Roman"/>
          <w:i/>
          <w:iCs/>
          <w:sz w:val="26"/>
          <w:szCs w:val="26"/>
        </w:rPr>
      </w:pPr>
    </w:p>
    <w:p>
      <w:pPr>
        <w:spacing w:line="26" w:lineRule="atLeast"/>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đổi mật khẩu sẽ hiển thị giao diện đổi mật khẩu, quản lý nhập mật khẩu hiện tại, mật khẩu mới và ấn nút cập nhật.</w:t>
      </w: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spacing w:line="26" w:lineRule="atLeast"/>
        <w:jc w:val="both"/>
        <w:rPr>
          <w:rFonts w:ascii="Times New Roman" w:hAnsi="Times New Roman" w:cs="Times New Roman"/>
          <w:sz w:val="26"/>
          <w:szCs w:val="26"/>
        </w:rPr>
      </w:pPr>
    </w:p>
    <w:p>
      <w:pPr>
        <w:pStyle w:val="259"/>
      </w:pPr>
      <w:bookmarkStart w:id="316" w:name="_Toc5868"/>
      <w:bookmarkStart w:id="317" w:name="_Toc24090"/>
      <w:bookmarkStart w:id="318" w:name="_Toc73296774"/>
      <w:bookmarkStart w:id="319" w:name="_Toc4613"/>
      <w:bookmarkStart w:id="320" w:name="_Toc23813"/>
      <w:r>
        <w:t>Inbox:</w:t>
      </w:r>
      <w:bookmarkEnd w:id="316"/>
      <w:bookmarkEnd w:id="317"/>
      <w:bookmarkEnd w:id="318"/>
      <w:bookmarkEnd w:id="319"/>
      <w:bookmarkEnd w:id="320"/>
    </w:p>
    <w:p>
      <w:pPr>
        <w:spacing w:line="26" w:lineRule="atLeast"/>
        <w:ind w:left="2880" w:hanging="2880"/>
        <w:jc w:val="both"/>
        <w:rPr>
          <w:rFonts w:ascii="Times New Roman" w:hAnsi="Times New Roman" w:cs="Times New Roman"/>
          <w:b/>
          <w:bCs/>
          <w:sz w:val="26"/>
          <w:szCs w:val="26"/>
        </w:rPr>
      </w:pPr>
      <w:r>
        <w:drawing>
          <wp:inline distT="0" distB="0" distL="0" distR="0">
            <wp:extent cx="6112510" cy="20586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6115930" cy="2060107"/>
                    </a:xfrm>
                    <a:prstGeom prst="rect">
                      <a:avLst/>
                    </a:prstGeom>
                  </pic:spPr>
                </pic:pic>
              </a:graphicData>
            </a:graphic>
          </wp:inline>
        </w:drawing>
      </w:r>
    </w:p>
    <w:p>
      <w:pPr>
        <w:spacing w:line="26" w:lineRule="atLeast"/>
        <w:jc w:val="center"/>
        <w:rPr>
          <w:rFonts w:ascii="Times New Roman" w:hAnsi="Times New Roman" w:cs="Times New Roman"/>
          <w:b/>
          <w:bCs/>
          <w:sz w:val="26"/>
          <w:szCs w:val="26"/>
        </w:rPr>
      </w:pPr>
      <w:bookmarkStart w:id="321" w:name="_Toc15238"/>
      <w:r>
        <w:rPr>
          <w:rStyle w:val="291"/>
        </w:rPr>
        <w:t>Hình 29: Giao diện Inbox</w:t>
      </w:r>
      <w:bookmarkEnd w:id="321"/>
      <w:r>
        <w:rPr>
          <w:rFonts w:ascii="Times New Roman" w:hAnsi="Times New Roman" w:cs="Times New Roman"/>
          <w:i/>
          <w:iCs/>
          <w:sz w:val="26"/>
          <w:szCs w:val="26"/>
        </w:rPr>
        <w:t xml:space="preserve"> </w:t>
      </w:r>
    </w:p>
    <w:p>
      <w:pPr>
        <w:tabs>
          <w:tab w:val="left" w:pos="425"/>
        </w:tabs>
        <w:spacing w:line="26" w:lineRule="atLeast"/>
        <w:jc w:val="both"/>
        <w:rPr>
          <w:rFonts w:ascii="Times New Roman" w:hAnsi="Times New Roman" w:cs="Times New Roman"/>
          <w:b/>
          <w:bCs/>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inbox, website chuyển sang trang inbox, quản lý có thể xem danh sách các đơn hàng hiện tại, cập nhật trạng thái các đơn hàng hoặc tìm kiếm đơn hàng bằng cách nhập thông tin đơn hàng lên thanh tìm kiếm .</w:t>
      </w:r>
    </w:p>
    <w:p>
      <w:pPr>
        <w:pStyle w:val="259"/>
      </w:pPr>
      <w:bookmarkStart w:id="322" w:name="_Toc4342"/>
      <w:bookmarkStart w:id="323" w:name="_Toc73296775"/>
      <w:bookmarkStart w:id="324" w:name="_Toc11666"/>
      <w:bookmarkStart w:id="325" w:name="_Toc11417"/>
      <w:bookmarkStart w:id="326" w:name="_Toc13458"/>
      <w:r>
        <w:t>Thống kê:</w:t>
      </w:r>
      <w:bookmarkEnd w:id="322"/>
      <w:bookmarkEnd w:id="323"/>
      <w:bookmarkEnd w:id="324"/>
      <w:bookmarkEnd w:id="325"/>
      <w:bookmarkEnd w:id="326"/>
    </w:p>
    <w:p>
      <w:pPr>
        <w:spacing w:line="26" w:lineRule="atLeast"/>
        <w:ind w:left="2880" w:hanging="2880"/>
        <w:jc w:val="both"/>
        <w:rPr>
          <w:rFonts w:ascii="Times New Roman" w:hAnsi="Times New Roman" w:cs="Times New Roman"/>
          <w:b/>
          <w:bCs/>
          <w:sz w:val="26"/>
          <w:szCs w:val="26"/>
        </w:rPr>
      </w:pPr>
      <w:r>
        <w:drawing>
          <wp:inline distT="0" distB="0" distL="0" distR="0">
            <wp:extent cx="6112510" cy="22371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6112510" cy="2237105"/>
                    </a:xfrm>
                    <a:prstGeom prst="rect">
                      <a:avLst/>
                    </a:prstGeom>
                  </pic:spPr>
                </pic:pic>
              </a:graphicData>
            </a:graphic>
          </wp:inline>
        </w:drawing>
      </w:r>
    </w:p>
    <w:p>
      <w:pPr>
        <w:spacing w:line="26" w:lineRule="atLeast"/>
        <w:jc w:val="center"/>
        <w:rPr>
          <w:rFonts w:ascii="Times New Roman" w:hAnsi="Times New Roman" w:cs="Times New Roman"/>
          <w:i/>
          <w:iCs/>
          <w:sz w:val="26"/>
          <w:szCs w:val="26"/>
        </w:rPr>
      </w:pPr>
      <w:bookmarkStart w:id="327" w:name="_Toc29381"/>
      <w:r>
        <w:rPr>
          <w:rStyle w:val="291"/>
        </w:rPr>
        <w:t>Hình 30: Giao diện thống kê</w:t>
      </w:r>
      <w:bookmarkEnd w:id="327"/>
      <w:r>
        <w:rPr>
          <w:rFonts w:ascii="Times New Roman" w:hAnsi="Times New Roman" w:cs="Times New Roman"/>
          <w:i/>
          <w:iCs/>
          <w:sz w:val="26"/>
          <w:szCs w:val="26"/>
        </w:rPr>
        <w:t xml:space="preserve"> </w:t>
      </w:r>
    </w:p>
    <w:p>
      <w:pPr>
        <w:tabs>
          <w:tab w:val="left" w:pos="425"/>
        </w:tabs>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với lv0 mới có thể chọn mục thống kê, website chuyển sang trang thống kê, quản lý có thể chọn ngày bắt đầu và ngày kết thúc để xem doanh số trong khoản thời gian đã chọn, sau khi chọn khoảng thời gian mong muốn thì ấn nút thống kê để xem.</w:t>
      </w:r>
    </w:p>
    <w:p>
      <w:pPr>
        <w:pStyle w:val="259"/>
      </w:pPr>
      <w:bookmarkStart w:id="328" w:name="_Toc10717"/>
      <w:bookmarkStart w:id="329" w:name="_Toc73296776"/>
      <w:bookmarkStart w:id="330" w:name="_Toc11826"/>
      <w:bookmarkStart w:id="331" w:name="_Toc15564"/>
      <w:bookmarkStart w:id="332" w:name="_Toc25718"/>
      <w:r>
        <w:t>Log:</w:t>
      </w:r>
      <w:bookmarkEnd w:id="328"/>
      <w:bookmarkEnd w:id="329"/>
      <w:bookmarkEnd w:id="330"/>
      <w:bookmarkEnd w:id="331"/>
      <w:bookmarkEnd w:id="332"/>
    </w:p>
    <w:p>
      <w:pPr>
        <w:spacing w:line="26" w:lineRule="atLeast"/>
        <w:ind w:left="2880"/>
        <w:jc w:val="both"/>
        <w:rPr>
          <w:rFonts w:ascii="Times New Roman" w:hAnsi="Times New Roman" w:cs="Times New Roman"/>
          <w:b/>
          <w:bCs/>
          <w:sz w:val="26"/>
          <w:szCs w:val="26"/>
        </w:rPr>
      </w:pPr>
    </w:p>
    <w:p>
      <w:pPr>
        <w:spacing w:line="26" w:lineRule="atLeast"/>
        <w:jc w:val="both"/>
        <w:rPr>
          <w:rFonts w:ascii="Times New Roman" w:hAnsi="Times New Roman" w:cs="Times New Roman"/>
          <w:sz w:val="26"/>
          <w:szCs w:val="26"/>
        </w:rPr>
      </w:pPr>
      <w:r>
        <w:drawing>
          <wp:inline distT="0" distB="0" distL="0" distR="0">
            <wp:extent cx="6112510" cy="22542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6112510" cy="2254250"/>
                    </a:xfrm>
                    <a:prstGeom prst="rect">
                      <a:avLst/>
                    </a:prstGeom>
                  </pic:spPr>
                </pic:pic>
              </a:graphicData>
            </a:graphic>
          </wp:inline>
        </w:drawing>
      </w:r>
    </w:p>
    <w:p>
      <w:pPr>
        <w:spacing w:line="26" w:lineRule="atLeast"/>
        <w:jc w:val="center"/>
        <w:rPr>
          <w:rFonts w:ascii="Times New Roman" w:hAnsi="Times New Roman" w:cs="Times New Roman"/>
          <w:i/>
          <w:iCs/>
          <w:sz w:val="26"/>
          <w:szCs w:val="26"/>
        </w:rPr>
      </w:pPr>
      <w:bookmarkStart w:id="333" w:name="_Toc15193"/>
      <w:r>
        <w:rPr>
          <w:rStyle w:val="291"/>
        </w:rPr>
        <w:t>Hình 31: Giao diện log</w:t>
      </w:r>
      <w:bookmarkEnd w:id="333"/>
      <w:r>
        <w:rPr>
          <w:rFonts w:ascii="Times New Roman" w:hAnsi="Times New Roman" w:cs="Times New Roman"/>
          <w:i/>
          <w:iCs/>
          <w:sz w:val="26"/>
          <w:szCs w:val="26"/>
        </w:rPr>
        <w:t xml:space="preserve"> </w:t>
      </w:r>
    </w:p>
    <w:p>
      <w:pPr>
        <w:spacing w:line="26" w:lineRule="atLeast"/>
        <w:jc w:val="both"/>
        <w:rPr>
          <w:rFonts w:ascii="Times New Roman" w:hAnsi="Times New Roman" w:cs="Times New Roman"/>
          <w:sz w:val="26"/>
          <w:szCs w:val="26"/>
        </w:rPr>
      </w:pPr>
    </w:p>
    <w:p>
      <w:pPr>
        <w:spacing w:line="26" w:lineRule="atLeast"/>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Quản lý chọn mục log để xem thông tin đã được bán trước đó</w:t>
      </w:r>
    </w:p>
    <w:p>
      <w:pPr>
        <w:spacing w:line="26" w:lineRule="atLeast"/>
        <w:jc w:val="both"/>
        <w:rPr>
          <w:rFonts w:ascii="Times New Roman" w:hAnsi="Times New Roman" w:cs="Times New Roman"/>
          <w:sz w:val="26"/>
          <w:szCs w:val="26"/>
        </w:rPr>
      </w:pPr>
    </w:p>
    <w:p>
      <w:pPr>
        <w:pStyle w:val="259"/>
      </w:pPr>
      <w:bookmarkStart w:id="334" w:name="_Toc30873"/>
      <w:bookmarkStart w:id="335" w:name="_Toc20555"/>
      <w:bookmarkStart w:id="336" w:name="_Toc17584"/>
      <w:bookmarkStart w:id="337" w:name="_Toc73296777"/>
      <w:bookmarkStart w:id="338" w:name="_Toc8785"/>
      <w:r>
        <w:t>Giỏ hàng:</w:t>
      </w:r>
      <w:bookmarkEnd w:id="334"/>
      <w:bookmarkEnd w:id="335"/>
      <w:bookmarkEnd w:id="336"/>
      <w:bookmarkEnd w:id="337"/>
      <w:bookmarkEnd w:id="338"/>
      <w:r>
        <w:t xml:space="preserve"> </w:t>
      </w:r>
    </w:p>
    <w:p>
      <w:pPr>
        <w:spacing w:line="26" w:lineRule="atLeast"/>
        <w:ind w:left="2880" w:hanging="2880"/>
        <w:jc w:val="both"/>
        <w:rPr>
          <w:rFonts w:ascii="Times New Roman" w:hAnsi="Times New Roman" w:cs="Times New Roman"/>
          <w:b/>
          <w:bCs/>
          <w:sz w:val="26"/>
          <w:szCs w:val="26"/>
        </w:rPr>
      </w:pPr>
      <w:r>
        <w:drawing>
          <wp:inline distT="0" distB="0" distL="0" distR="0">
            <wp:extent cx="6112510" cy="23653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6112510" cy="2365375"/>
                    </a:xfrm>
                    <a:prstGeom prst="rect">
                      <a:avLst/>
                    </a:prstGeom>
                  </pic:spPr>
                </pic:pic>
              </a:graphicData>
            </a:graphic>
          </wp:inline>
        </w:drawing>
      </w:r>
    </w:p>
    <w:p>
      <w:pPr>
        <w:pStyle w:val="290"/>
        <w:rPr>
          <w:iCs/>
          <w:szCs w:val="26"/>
        </w:rPr>
      </w:pPr>
      <w:bookmarkStart w:id="339" w:name="_Toc28245"/>
      <w:r>
        <w:t>Hình 32: Giao diện giỏ hàng</w:t>
      </w:r>
      <w:bookmarkEnd w:id="339"/>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 xml:space="preserve">Khi khách hàng đăng ký tài khoảng rồi vào trang chủ để mua hàng. Khách hàng click vào chi tiết của một sản phẩm cần mua, sau đó click vào mua hàng, sản phẩm tự động vào giỏ hàng. Khách hàng có thể cập nhật số lượng, xóa đơn hàng đó. </w:t>
      </w:r>
    </w:p>
    <w:p>
      <w:pPr>
        <w:spacing w:line="26" w:lineRule="atLeast"/>
        <w:jc w:val="both"/>
        <w:rPr>
          <w:rFonts w:ascii="Times New Roman" w:hAnsi="Times New Roman" w:cs="Times New Roman"/>
          <w:b/>
          <w:bCs/>
          <w:sz w:val="26"/>
          <w:szCs w:val="26"/>
        </w:rPr>
      </w:pPr>
    </w:p>
    <w:p>
      <w:pPr>
        <w:pStyle w:val="259"/>
      </w:pPr>
      <w:bookmarkStart w:id="340" w:name="_Toc26883"/>
      <w:bookmarkStart w:id="341" w:name="_Toc28736"/>
      <w:bookmarkStart w:id="342" w:name="_Toc21461"/>
      <w:bookmarkStart w:id="343" w:name="_Toc73296778"/>
      <w:bookmarkStart w:id="344" w:name="_Toc22983"/>
      <w:r>
        <w:t>Danh sách yêu thích:</w:t>
      </w:r>
      <w:bookmarkEnd w:id="340"/>
      <w:bookmarkEnd w:id="341"/>
      <w:bookmarkEnd w:id="342"/>
      <w:bookmarkEnd w:id="343"/>
      <w:bookmarkEnd w:id="344"/>
    </w:p>
    <w:p>
      <w:pPr>
        <w:spacing w:line="26" w:lineRule="atLeast"/>
        <w:ind w:left="2880" w:hanging="2880"/>
        <w:jc w:val="both"/>
        <w:rPr>
          <w:rFonts w:ascii="Times New Roman" w:hAnsi="Times New Roman" w:cs="Times New Roman"/>
          <w:b/>
          <w:bCs/>
          <w:sz w:val="26"/>
          <w:szCs w:val="26"/>
        </w:rPr>
      </w:pPr>
      <w:r>
        <w:drawing>
          <wp:inline distT="0" distB="0" distL="0" distR="0">
            <wp:extent cx="6112510" cy="17195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6112510" cy="1719580"/>
                    </a:xfrm>
                    <a:prstGeom prst="rect">
                      <a:avLst/>
                    </a:prstGeom>
                  </pic:spPr>
                </pic:pic>
              </a:graphicData>
            </a:graphic>
          </wp:inline>
        </w:drawing>
      </w:r>
    </w:p>
    <w:p>
      <w:pPr>
        <w:pStyle w:val="290"/>
      </w:pPr>
      <w:bookmarkStart w:id="345" w:name="_Toc26661"/>
      <w:r>
        <w:t>Hình 33: Giao diện danh sách sản phẩm yêu thích</w:t>
      </w:r>
      <w:bookmarkEnd w:id="345"/>
    </w:p>
    <w:p>
      <w:pPr>
        <w:spacing w:line="26" w:lineRule="atLeast"/>
        <w:jc w:val="both"/>
        <w:rPr>
          <w:rFonts w:ascii="Times New Roman" w:hAnsi="Times New Roman" w:cs="Times New Roman"/>
          <w:b/>
          <w:bCs/>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Khách hàng đã đăng ký tài khoản sau đó click vào trang chủ rồi click vào chi tiết của sản phẩm cần chọn. Sau đó, click vào nút thêm cạnh chữ “Sản phẩm yêu thích”, sản phẩm tự động đưa vào yêu thích.</w:t>
      </w:r>
    </w:p>
    <w:p>
      <w:pPr>
        <w:spacing w:line="26" w:lineRule="atLeast"/>
        <w:jc w:val="both"/>
        <w:rPr>
          <w:rFonts w:ascii="Times New Roman" w:hAnsi="Times New Roman" w:cs="Times New Roman"/>
          <w:b/>
          <w:bCs/>
          <w:sz w:val="26"/>
          <w:szCs w:val="26"/>
        </w:rPr>
      </w:pPr>
    </w:p>
    <w:p>
      <w:pPr>
        <w:pStyle w:val="259"/>
      </w:pPr>
      <w:bookmarkStart w:id="346" w:name="_Toc26464"/>
      <w:bookmarkStart w:id="347" w:name="_Toc73296779"/>
      <w:bookmarkStart w:id="348" w:name="_Toc27580"/>
      <w:bookmarkStart w:id="349" w:name="_Toc4519"/>
      <w:bookmarkStart w:id="350" w:name="_Toc24070"/>
      <w:r>
        <w:t>Hàng đã đặt:</w:t>
      </w:r>
      <w:bookmarkEnd w:id="346"/>
      <w:bookmarkEnd w:id="347"/>
      <w:bookmarkEnd w:id="348"/>
      <w:bookmarkEnd w:id="349"/>
      <w:bookmarkEnd w:id="350"/>
      <w:r>
        <w:t xml:space="preserve"> </w:t>
      </w:r>
    </w:p>
    <w:p>
      <w:pPr>
        <w:spacing w:line="26" w:lineRule="atLeast"/>
        <w:ind w:left="2880" w:hanging="2880"/>
        <w:jc w:val="both"/>
        <w:rPr>
          <w:rFonts w:ascii="Times New Roman" w:hAnsi="Times New Roman" w:cs="Times New Roman"/>
          <w:b/>
          <w:bCs/>
          <w:sz w:val="26"/>
          <w:szCs w:val="26"/>
        </w:rPr>
      </w:pPr>
      <w:r>
        <w:drawing>
          <wp:inline distT="0" distB="0" distL="0" distR="0">
            <wp:extent cx="6112510" cy="13582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6112510" cy="1358265"/>
                    </a:xfrm>
                    <a:prstGeom prst="rect">
                      <a:avLst/>
                    </a:prstGeom>
                  </pic:spPr>
                </pic:pic>
              </a:graphicData>
            </a:graphic>
          </wp:inline>
        </w:drawing>
      </w:r>
    </w:p>
    <w:p>
      <w:pPr>
        <w:pStyle w:val="290"/>
      </w:pPr>
      <w:bookmarkStart w:id="351" w:name="_Toc22427"/>
      <w:r>
        <w:t>Hình 34: Giao diện danh sách hàng đã đặt</w:t>
      </w:r>
      <w:bookmarkEnd w:id="351"/>
    </w:p>
    <w:p>
      <w:pPr>
        <w:spacing w:line="26" w:lineRule="atLeast"/>
        <w:jc w:val="center"/>
        <w:rPr>
          <w:rFonts w:ascii="Times New Roman" w:hAnsi="Times New Roman" w:cs="Times New Roman"/>
          <w:i/>
          <w:iCs/>
          <w:sz w:val="26"/>
          <w:szCs w:val="26"/>
        </w:rPr>
      </w:pPr>
    </w:p>
    <w:p>
      <w:pPr>
        <w:spacing w:line="26" w:lineRule="atLeast"/>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Sau khi khách hàng đã đặt hàng chờ thanh toán các sản phẩm sẽ được hiển thị ở đây.</w:t>
      </w:r>
    </w:p>
    <w:p>
      <w:pPr>
        <w:spacing w:line="26" w:lineRule="atLeast"/>
        <w:jc w:val="both"/>
        <w:rPr>
          <w:rFonts w:ascii="Times New Roman" w:hAnsi="Times New Roman" w:cs="Times New Roman"/>
          <w:b/>
          <w:bCs/>
          <w:sz w:val="28"/>
          <w:szCs w:val="28"/>
        </w:rPr>
      </w:pPr>
    </w:p>
    <w:p>
      <w:pPr>
        <w:spacing w:line="26" w:lineRule="atLeast"/>
        <w:jc w:val="both"/>
        <w:rPr>
          <w:rFonts w:ascii="Times New Roman" w:hAnsi="Times New Roman" w:cs="Times New Roman"/>
          <w:b/>
          <w:bCs/>
          <w:sz w:val="28"/>
          <w:szCs w:val="28"/>
        </w:rPr>
      </w:pPr>
    </w:p>
    <w:p>
      <w:pPr>
        <w:pStyle w:val="259"/>
      </w:pPr>
      <w:bookmarkStart w:id="352" w:name="_Toc19688"/>
      <w:bookmarkStart w:id="353" w:name="_Toc26276"/>
      <w:bookmarkStart w:id="354" w:name="_Toc73296780"/>
      <w:bookmarkStart w:id="355" w:name="_Toc14481"/>
      <w:bookmarkStart w:id="356" w:name="_Toc19816"/>
      <w:r>
        <w:t>Hồ sơ:</w:t>
      </w:r>
      <w:bookmarkEnd w:id="352"/>
      <w:bookmarkEnd w:id="353"/>
      <w:bookmarkEnd w:id="354"/>
      <w:bookmarkEnd w:id="355"/>
      <w:bookmarkEnd w:id="356"/>
    </w:p>
    <w:p>
      <w:pPr>
        <w:spacing w:line="26" w:lineRule="atLeast"/>
        <w:ind w:left="2880" w:hanging="2880"/>
        <w:jc w:val="both"/>
        <w:rPr>
          <w:rFonts w:ascii="Times New Roman" w:hAnsi="Times New Roman" w:cs="Times New Roman"/>
          <w:b/>
          <w:bCs/>
          <w:sz w:val="26"/>
          <w:szCs w:val="26"/>
        </w:rPr>
      </w:pPr>
      <w:r>
        <w:drawing>
          <wp:inline distT="0" distB="0" distL="0" distR="0">
            <wp:extent cx="6112510" cy="23717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2"/>
                    <a:stretch>
                      <a:fillRect/>
                    </a:stretch>
                  </pic:blipFill>
                  <pic:spPr>
                    <a:xfrm>
                      <a:off x="0" y="0"/>
                      <a:ext cx="6112510" cy="2371725"/>
                    </a:xfrm>
                    <a:prstGeom prst="rect">
                      <a:avLst/>
                    </a:prstGeom>
                  </pic:spPr>
                </pic:pic>
              </a:graphicData>
            </a:graphic>
          </wp:inline>
        </w:drawing>
      </w:r>
    </w:p>
    <w:p>
      <w:pPr>
        <w:pStyle w:val="290"/>
        <w:rPr>
          <w:iCs/>
          <w:szCs w:val="26"/>
        </w:rPr>
      </w:pPr>
      <w:bookmarkStart w:id="357" w:name="_Toc29434"/>
      <w:r>
        <w:t>Hình 35: Giao diện hồ sơ khách hàng</w:t>
      </w:r>
      <w:bookmarkEnd w:id="357"/>
    </w:p>
    <w:p>
      <w:pPr>
        <w:spacing w:line="26" w:lineRule="atLeast"/>
        <w:jc w:val="center"/>
        <w:rPr>
          <w:rFonts w:ascii="Times New Roman" w:hAnsi="Times New Roman" w:cs="Times New Roman"/>
          <w:i/>
          <w:iCs/>
          <w:sz w:val="26"/>
          <w:szCs w:val="26"/>
        </w:rPr>
      </w:pPr>
    </w:p>
    <w:p>
      <w:pPr>
        <w:spacing w:line="26" w:lineRule="atLeast"/>
        <w:ind w:left="2880" w:hanging="2880"/>
        <w:jc w:val="both"/>
        <w:rPr>
          <w:rFonts w:ascii="Times New Roman" w:hAnsi="Times New Roman" w:cs="Times New Roman"/>
          <w:sz w:val="26"/>
          <w:szCs w:val="26"/>
        </w:rPr>
      </w:pPr>
      <w:r>
        <w:rPr>
          <w:rFonts w:ascii="Times New Roman" w:hAnsi="Times New Roman" w:cs="Times New Roman"/>
          <w:b/>
          <w:bCs/>
          <w:sz w:val="26"/>
          <w:szCs w:val="26"/>
        </w:rPr>
        <w:t xml:space="preserve">Tóm tắt: </w:t>
      </w:r>
      <w:r>
        <w:rPr>
          <w:rFonts w:ascii="Times New Roman" w:hAnsi="Times New Roman" w:cs="Times New Roman"/>
          <w:sz w:val="26"/>
          <w:szCs w:val="26"/>
        </w:rPr>
        <w:t>Khách hàng có thể vào hồ sơ để chỉnh sửa thông tin cá nhân của mình.</w:t>
      </w: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spacing w:line="26" w:lineRule="atLeast"/>
        <w:ind w:left="2880" w:hanging="2880"/>
        <w:jc w:val="both"/>
        <w:rPr>
          <w:rFonts w:ascii="Times New Roman" w:hAnsi="Times New Roman" w:cs="Times New Roman"/>
          <w:b/>
          <w:bCs/>
          <w:sz w:val="26"/>
          <w:szCs w:val="26"/>
        </w:rPr>
      </w:pPr>
    </w:p>
    <w:p>
      <w:pPr>
        <w:pStyle w:val="288"/>
        <w:rPr>
          <w:b w:val="0"/>
          <w:bCs w:val="0"/>
          <w:szCs w:val="32"/>
        </w:rPr>
      </w:pPr>
      <w:bookmarkStart w:id="358" w:name="_Toc5701"/>
      <w:bookmarkStart w:id="359" w:name="_Toc13360"/>
      <w:bookmarkStart w:id="360" w:name="_Toc30184"/>
      <w:bookmarkStart w:id="361" w:name="_Toc20100"/>
      <w:bookmarkStart w:id="362" w:name="_Toc73296781"/>
      <w:r>
        <w:t>CHƯƠNG 6: KẾT QUẢ VÀ THẢO LUẬN</w:t>
      </w:r>
      <w:bookmarkEnd w:id="358"/>
      <w:bookmarkEnd w:id="359"/>
      <w:bookmarkEnd w:id="360"/>
      <w:bookmarkEnd w:id="361"/>
      <w:bookmarkEnd w:id="362"/>
    </w:p>
    <w:p>
      <w:pPr>
        <w:pStyle w:val="259"/>
        <w:numPr>
          <w:ilvl w:val="0"/>
          <w:numId w:val="54"/>
        </w:numPr>
      </w:pPr>
      <w:bookmarkStart w:id="363" w:name="_Toc27986"/>
      <w:bookmarkStart w:id="364" w:name="_Toc21126"/>
      <w:bookmarkStart w:id="365" w:name="_Toc73296782"/>
      <w:bookmarkStart w:id="366" w:name="_Toc11713"/>
      <w:bookmarkStart w:id="367" w:name="_Toc18818"/>
      <w:r>
        <w:t>Kết quả đạt được:</w:t>
      </w:r>
      <w:bookmarkEnd w:id="363"/>
      <w:bookmarkEnd w:id="364"/>
      <w:bookmarkEnd w:id="365"/>
      <w:bookmarkEnd w:id="366"/>
      <w:bookmarkEnd w:id="367"/>
    </w:p>
    <w:p>
      <w:pPr>
        <w:spacing w:line="26" w:lineRule="atLeast"/>
        <w:ind w:firstLine="284"/>
        <w:rPr>
          <w:rFonts w:ascii="Times New Roman" w:hAnsi="Times New Roman" w:cs="Times New Roman"/>
          <w:sz w:val="26"/>
          <w:szCs w:val="26"/>
        </w:rPr>
      </w:pPr>
      <w:r>
        <w:rPr>
          <w:rFonts w:ascii="Times New Roman" w:hAnsi="Times New Roman" w:cs="Times New Roman"/>
          <w:sz w:val="26"/>
          <w:szCs w:val="26"/>
        </w:rPr>
        <w:t>Ngày nay, các doanh nghiệp và các kênh đầu tư bán lẻ ngày càng phát triển, nên rất khó khăn cho việc quản lý. Chúng ta không thể áp dụng hình thức quản lý truyền thống(giấy tờ, sổ sách,…) cho một thị trường 4.0 như hiện nay. Vì vậy, phần mềm “Hệ thống quản lý phụ kiện” ra đời giúp khắc phục những nhược điểm và khó khăn của việc quản lý truyền thống.</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 Lưu trữ thông tin nhân viên, sản phẩm dài hạn và chính xác.</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 Tìm kiếm thông tin nhanh chóng, dễ dàng.</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 Tiết kiệm thời gian và nhân lực.</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 Thống kê được danh thu của cửa hàng theo ngày, tháng, quý, năm.</w:t>
      </w:r>
    </w:p>
    <w:p>
      <w:pPr>
        <w:spacing w:line="26" w:lineRule="atLeast"/>
        <w:ind w:firstLine="720"/>
        <w:rPr>
          <w:rFonts w:ascii="Times New Roman" w:hAnsi="Times New Roman" w:cs="Times New Roman"/>
          <w:sz w:val="26"/>
          <w:szCs w:val="26"/>
        </w:rPr>
      </w:pPr>
      <w:r>
        <w:rPr>
          <w:rFonts w:ascii="Times New Roman" w:hAnsi="Times New Roman" w:cs="Times New Roman"/>
          <w:sz w:val="26"/>
          <w:szCs w:val="26"/>
        </w:rPr>
        <w:t>- Giao diện thân thiện với người dùng, đầy đủ các tính năng yêu cầu đặt ra.</w:t>
      </w:r>
    </w:p>
    <w:p>
      <w:pPr>
        <w:spacing w:line="26" w:lineRule="atLeast"/>
        <w:ind w:firstLine="720"/>
        <w:rPr>
          <w:rFonts w:ascii="Times New Roman" w:hAnsi="Times New Roman" w:cs="Times New Roman"/>
          <w:sz w:val="26"/>
          <w:szCs w:val="26"/>
        </w:rPr>
      </w:pPr>
      <w:r>
        <w:rPr>
          <w:rFonts w:ascii="Times New Roman" w:hAnsi="Times New Roman" w:cs="Times New Roman"/>
          <w:color w:val="000000"/>
          <w:sz w:val="26"/>
          <w:szCs w:val="26"/>
          <w:lang w:val="nl-NL"/>
        </w:rPr>
        <w:t>- Phân tích thiết kế hệ thống, lập được biểu đồ usecase, biểu đồ lớp cho các chức năng chính trên cơ sở thực tế của hệ thống “Quản lý Website bán xe máy”.</w:t>
      </w:r>
    </w:p>
    <w:p>
      <w:pPr>
        <w:spacing w:line="26" w:lineRule="atLeast"/>
        <w:ind w:firstLine="720"/>
        <w:rPr>
          <w:rFonts w:ascii="Times New Roman" w:hAnsi="Times New Roman" w:cs="Times New Roman"/>
          <w:color w:val="000000"/>
          <w:sz w:val="26"/>
          <w:szCs w:val="26"/>
          <w:lang w:val="nl-NL"/>
        </w:rPr>
      </w:pPr>
      <w:r>
        <w:rPr>
          <w:rFonts w:ascii="Times New Roman" w:hAnsi="Times New Roman" w:cs="Times New Roman"/>
          <w:sz w:val="26"/>
          <w:szCs w:val="26"/>
        </w:rPr>
        <w:t xml:space="preserve">- </w:t>
      </w:r>
      <w:r>
        <w:rPr>
          <w:rFonts w:ascii="Times New Roman" w:hAnsi="Times New Roman" w:cs="Times New Roman"/>
          <w:color w:val="000000"/>
          <w:sz w:val="26"/>
          <w:szCs w:val="26"/>
          <w:lang w:val="nl-NL"/>
        </w:rPr>
        <w:t>Phân tích, tìm hiểu và thiết kế cơ sở dữ liệu hợp lý.</w:t>
      </w:r>
    </w:p>
    <w:p>
      <w:pPr>
        <w:spacing w:line="26" w:lineRule="atLeast"/>
        <w:ind w:firstLine="851"/>
        <w:jc w:val="both"/>
        <w:rPr>
          <w:rFonts w:ascii="Times New Roman" w:hAnsi="Times New Roman" w:cs="Times New Roman"/>
          <w:sz w:val="26"/>
          <w:szCs w:val="26"/>
        </w:rPr>
      </w:pPr>
      <w:r>
        <w:rPr>
          <w:rFonts w:ascii="Times New Roman" w:hAnsi="Times New Roman" w:cs="Times New Roman"/>
          <w:sz w:val="26"/>
          <w:szCs w:val="26"/>
        </w:rPr>
        <w:t>* Các chức năng mà website đã thực hiện được:</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thông tin nhân viên.</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đăng nhập, đổi mật khẩu người dùng.</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sản phẩm.</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thương hiệu</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danh mục</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slider</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Quản lý giỏ hàng, đơn hàng</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Tìm kiếm theo các thông tin.</w:t>
      </w:r>
    </w:p>
    <w:p>
      <w:pPr>
        <w:numPr>
          <w:ilvl w:val="0"/>
          <w:numId w:val="55"/>
        </w:numPr>
        <w:spacing w:line="26" w:lineRule="atLeast"/>
        <w:ind w:left="0" w:firstLine="851"/>
        <w:jc w:val="both"/>
        <w:rPr>
          <w:rFonts w:ascii="Times New Roman" w:hAnsi="Times New Roman" w:cs="Times New Roman"/>
          <w:sz w:val="26"/>
          <w:szCs w:val="26"/>
        </w:rPr>
      </w:pPr>
      <w:r>
        <w:rPr>
          <w:rFonts w:ascii="Times New Roman" w:hAnsi="Times New Roman" w:cs="Times New Roman"/>
          <w:sz w:val="26"/>
          <w:szCs w:val="26"/>
        </w:rPr>
        <w:t>Thống kê danh thu.</w:t>
      </w:r>
    </w:p>
    <w:p>
      <w:pPr>
        <w:spacing w:line="26" w:lineRule="atLeast"/>
        <w:rPr>
          <w:rFonts w:ascii="Times New Roman" w:hAnsi="Times New Roman" w:cs="Times New Roman"/>
          <w:b/>
          <w:bCs/>
          <w:sz w:val="28"/>
          <w:szCs w:val="28"/>
        </w:rPr>
      </w:pPr>
    </w:p>
    <w:p>
      <w:pPr>
        <w:pStyle w:val="259"/>
        <w:numPr>
          <w:ilvl w:val="0"/>
          <w:numId w:val="54"/>
        </w:numPr>
      </w:pPr>
      <w:bookmarkStart w:id="368" w:name="_Toc3504"/>
      <w:bookmarkStart w:id="369" w:name="_Toc26549"/>
      <w:bookmarkStart w:id="370" w:name="_Toc7649"/>
      <w:bookmarkStart w:id="371" w:name="_Toc73296783"/>
      <w:bookmarkStart w:id="372" w:name="_Toc13121"/>
      <w:r>
        <w:t>Hạn chế và hướng phát triển:</w:t>
      </w:r>
      <w:bookmarkEnd w:id="368"/>
      <w:bookmarkEnd w:id="369"/>
      <w:bookmarkEnd w:id="370"/>
      <w:bookmarkEnd w:id="371"/>
      <w:bookmarkEnd w:id="372"/>
    </w:p>
    <w:p>
      <w:pPr>
        <w:pStyle w:val="289"/>
      </w:pPr>
      <w:bookmarkStart w:id="373" w:name="_Toc27831"/>
      <w:bookmarkStart w:id="374" w:name="_Toc12053"/>
      <w:bookmarkStart w:id="375" w:name="_Toc73296784"/>
      <w:bookmarkStart w:id="376" w:name="_Toc18900"/>
      <w:bookmarkStart w:id="377" w:name="_Toc5972"/>
      <w:r>
        <w:t>2.1 Hạn chế:</w:t>
      </w:r>
      <w:bookmarkEnd w:id="373"/>
      <w:bookmarkEnd w:id="374"/>
      <w:bookmarkEnd w:id="375"/>
      <w:bookmarkEnd w:id="376"/>
      <w:bookmarkEnd w:id="377"/>
    </w:p>
    <w:p>
      <w:pPr>
        <w:spacing w:line="26" w:lineRule="atLeast"/>
        <w:ind w:firstLine="567"/>
        <w:jc w:val="both"/>
        <w:rPr>
          <w:rFonts w:ascii="Times New Roman" w:hAnsi="Times New Roman" w:cs="Times New Roman"/>
          <w:iCs/>
          <w:sz w:val="26"/>
          <w:szCs w:val="26"/>
        </w:rPr>
      </w:pPr>
      <w:r>
        <w:rPr>
          <w:rFonts w:ascii="Times New Roman" w:hAnsi="Times New Roman" w:cs="Times New Roman"/>
          <w:sz w:val="26"/>
          <w:szCs w:val="26"/>
        </w:rPr>
        <w:t>Do điều kiện thời gian cũng như kiến thức còn hạn chế nên bên cạnh các chức năng đã làm được thì trang web cũng còn rất nhiều nhược điểm, chưa đầy đủ chức năng cần thiết.</w:t>
      </w:r>
    </w:p>
    <w:p>
      <w:pPr>
        <w:pStyle w:val="250"/>
        <w:spacing w:line="26" w:lineRule="atLeast"/>
        <w:ind w:left="0" w:firstLine="130" w:firstLineChars="50"/>
        <w:rPr>
          <w:rFonts w:ascii="Times New Roman" w:hAnsi="Times New Roman" w:cs="Times New Roman"/>
          <w:bCs/>
          <w:sz w:val="26"/>
          <w:szCs w:val="26"/>
        </w:rPr>
      </w:pPr>
      <w:r>
        <w:rPr>
          <w:rFonts w:ascii="Times New Roman" w:hAnsi="Times New Roman" w:cs="Times New Roman"/>
          <w:bCs/>
          <w:sz w:val="26"/>
          <w:szCs w:val="26"/>
        </w:rPr>
        <w:t>Những nhược điểm như:</w:t>
      </w:r>
    </w:p>
    <w:p>
      <w:pPr>
        <w:spacing w:line="26" w:lineRule="atLeas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Một số trường thông tin chưa kiểm tra chặt chẽ.</w:t>
      </w:r>
    </w:p>
    <w:p>
      <w:pPr>
        <w:spacing w:line="26" w:lineRule="atLeast"/>
        <w:ind w:firstLine="426"/>
        <w:rPr>
          <w:rFonts w:ascii="Times New Roman" w:hAnsi="Times New Roman" w:cs="Times New Roman"/>
          <w:sz w:val="26"/>
          <w:szCs w:val="26"/>
        </w:rPr>
      </w:pPr>
      <w:r>
        <w:rPr>
          <w:rFonts w:ascii="Times New Roman" w:hAnsi="Times New Roman" w:cs="Times New Roman"/>
          <w:sz w:val="26"/>
          <w:szCs w:val="26"/>
        </w:rPr>
        <w:t>- Phần giao diện vẫn còn đơn giản, tuy nhiên một số chức năng thao tác còn rườm rà, mất thời gian cho người sử dụng trong việc làm quen, cũng như tác nghiệp.</w:t>
      </w:r>
    </w:p>
    <w:p>
      <w:pPr>
        <w:spacing w:line="26" w:lineRule="atLeast"/>
        <w:ind w:firstLine="426"/>
        <w:rPr>
          <w:rFonts w:ascii="Times New Roman" w:hAnsi="Times New Roman" w:cs="Times New Roman"/>
          <w:sz w:val="26"/>
          <w:szCs w:val="26"/>
        </w:rPr>
      </w:pPr>
      <w:r>
        <w:rPr>
          <w:rFonts w:ascii="Times New Roman" w:hAnsi="Times New Roman" w:cs="Times New Roman"/>
          <w:sz w:val="26"/>
          <w:szCs w:val="26"/>
        </w:rPr>
        <w:t>- Người quản lý phụ này vẫn có thể hoàn thành đơn hàng của quản lý phụ khác.</w:t>
      </w:r>
    </w:p>
    <w:p>
      <w:pPr>
        <w:spacing w:line="26" w:lineRule="atLeast"/>
        <w:ind w:firstLine="426"/>
        <w:rPr>
          <w:rFonts w:ascii="Times New Roman" w:hAnsi="Times New Roman" w:cs="Times New Roman"/>
          <w:sz w:val="26"/>
          <w:szCs w:val="26"/>
        </w:rPr>
      </w:pPr>
      <w:r>
        <w:rPr>
          <w:rFonts w:ascii="Times New Roman" w:hAnsi="Times New Roman" w:cs="Times New Roman"/>
          <w:sz w:val="26"/>
          <w:szCs w:val="26"/>
        </w:rPr>
        <w:t>- Chưa lấy được tên, tài khoản của người hoàn thành đơn hàng trong log</w:t>
      </w:r>
    </w:p>
    <w:p>
      <w:pPr>
        <w:spacing w:line="26" w:lineRule="atLeast"/>
        <w:ind w:firstLine="426"/>
        <w:rPr>
          <w:rFonts w:ascii="Times New Roman" w:hAnsi="Times New Roman" w:cs="Times New Roman"/>
          <w:sz w:val="26"/>
          <w:szCs w:val="26"/>
        </w:rPr>
      </w:pPr>
      <w:r>
        <w:rPr>
          <w:rFonts w:ascii="Times New Roman" w:hAnsi="Times New Roman" w:cs="Times New Roman"/>
          <w:sz w:val="26"/>
          <w:szCs w:val="26"/>
        </w:rPr>
        <w:t xml:space="preserve">- Thứ tự đơn hàng chưa lấy được theo thứ tự gần nhất.  </w:t>
      </w:r>
    </w:p>
    <w:p>
      <w:pPr>
        <w:spacing w:line="26" w:lineRule="atLeast"/>
        <w:ind w:firstLine="284"/>
        <w:rPr>
          <w:rFonts w:ascii="Times New Roman" w:hAnsi="Times New Roman" w:cs="Times New Roman"/>
          <w:sz w:val="26"/>
          <w:szCs w:val="26"/>
        </w:rPr>
      </w:pPr>
      <w:r>
        <w:rPr>
          <w:rFonts w:ascii="Times New Roman" w:hAnsi="Times New Roman" w:cs="Times New Roman"/>
          <w:sz w:val="26"/>
          <w:szCs w:val="26"/>
        </w:rPr>
        <w:t>-&gt; Hiện tại hệ thống mới bao quát được các nghiệp vụ quản lý cơ bản về thông tin hàng hóa và hóa đơn, cũng như thông tin người tương tác và sử dụng các chức năng của hệ thống.</w:t>
      </w:r>
    </w:p>
    <w:p>
      <w:pPr>
        <w:spacing w:line="26" w:lineRule="atLeast"/>
        <w:ind w:firstLine="284"/>
        <w:rPr>
          <w:rFonts w:ascii="Times New Roman" w:hAnsi="Times New Roman" w:cs="Times New Roman"/>
          <w:b/>
          <w:bCs/>
          <w:sz w:val="26"/>
          <w:szCs w:val="26"/>
        </w:rPr>
      </w:pPr>
    </w:p>
    <w:p>
      <w:pPr>
        <w:pStyle w:val="289"/>
      </w:pPr>
      <w:bookmarkStart w:id="378" w:name="_Toc73296785"/>
      <w:bookmarkStart w:id="379" w:name="_Toc6383"/>
      <w:bookmarkStart w:id="380" w:name="_Toc6600"/>
      <w:bookmarkStart w:id="381" w:name="_Toc5650"/>
      <w:bookmarkStart w:id="382" w:name="_Toc27606"/>
      <w:r>
        <w:t>2.2 Hướng phát triển:</w:t>
      </w:r>
      <w:bookmarkEnd w:id="378"/>
      <w:bookmarkEnd w:id="379"/>
      <w:bookmarkEnd w:id="380"/>
      <w:bookmarkEnd w:id="381"/>
      <w:bookmarkEnd w:id="382"/>
    </w:p>
    <w:p>
      <w:pPr>
        <w:pStyle w:val="250"/>
        <w:spacing w:line="26" w:lineRule="atLeast"/>
        <w:ind w:left="200" w:leftChars="100" w:firstLine="84"/>
        <w:jc w:val="both"/>
        <w:rPr>
          <w:bCs/>
          <w:sz w:val="26"/>
          <w:szCs w:val="26"/>
        </w:rPr>
      </w:pPr>
      <w:r>
        <w:rPr>
          <w:rFonts w:ascii="Times New Roman" w:hAnsi="Times New Roman"/>
          <w:bCs/>
          <w:sz w:val="26"/>
          <w:szCs w:val="26"/>
        </w:rPr>
        <w:t>- Tiếp tục hoàn thiện thêm về website và giao diện về website.</w:t>
      </w:r>
    </w:p>
    <w:p>
      <w:pPr>
        <w:pStyle w:val="250"/>
        <w:spacing w:line="26" w:lineRule="atLeast"/>
        <w:ind w:left="200" w:leftChars="100" w:firstLine="84"/>
        <w:jc w:val="both"/>
        <w:rPr>
          <w:bCs/>
          <w:sz w:val="26"/>
          <w:szCs w:val="26"/>
        </w:rPr>
      </w:pPr>
      <w:r>
        <w:rPr>
          <w:rFonts w:ascii="Times New Roman" w:hAnsi="Times New Roman"/>
          <w:bCs/>
          <w:sz w:val="26"/>
          <w:szCs w:val="26"/>
        </w:rPr>
        <w:t>- Tìm hiểu nhiều kiến thức từ thầy cô, sách báo,….</w:t>
      </w:r>
    </w:p>
    <w:p>
      <w:pPr>
        <w:pStyle w:val="250"/>
        <w:spacing w:line="26" w:lineRule="atLeast"/>
        <w:ind w:left="200" w:leftChars="100" w:firstLine="84"/>
        <w:jc w:val="both"/>
        <w:rPr>
          <w:rFonts w:ascii="Times New Roman" w:hAnsi="Times New Roman"/>
          <w:bCs/>
          <w:sz w:val="26"/>
          <w:szCs w:val="26"/>
        </w:rPr>
      </w:pPr>
      <w:r>
        <w:rPr>
          <w:rFonts w:ascii="Times New Roman" w:hAnsi="Times New Roman"/>
          <w:bCs/>
          <w:sz w:val="26"/>
          <w:szCs w:val="26"/>
        </w:rPr>
        <w:t>- Tìm kiếm và sửa những lỗi còn trong website.</w:t>
      </w:r>
    </w:p>
    <w:p>
      <w:pPr>
        <w:spacing w:line="26" w:lineRule="atLeast"/>
        <w:ind w:firstLine="284"/>
        <w:rPr>
          <w:rFonts w:ascii="Times New Roman" w:hAnsi="Times New Roman" w:cs="Times New Roman"/>
          <w:sz w:val="26"/>
          <w:szCs w:val="26"/>
        </w:rPr>
      </w:pPr>
      <w:r>
        <w:rPr>
          <w:rFonts w:ascii="Times New Roman" w:hAnsi="Times New Roman" w:cs="Times New Roman"/>
          <w:sz w:val="26"/>
          <w:szCs w:val="26"/>
        </w:rPr>
        <w:t>- Nâng cấp về giao diện cũng như luồng của các chức năng hướng đến việc đơn giản, dễ dùng làm cho người dùng có thể dễ dàng làm quen cũng như tác nghiệp.</w:t>
      </w:r>
    </w:p>
    <w:p>
      <w:pPr>
        <w:spacing w:line="26" w:lineRule="atLeast"/>
        <w:ind w:firstLine="284"/>
        <w:rPr>
          <w:rFonts w:ascii="Times New Roman" w:hAnsi="Times New Roman" w:cs="Times New Roman"/>
          <w:sz w:val="26"/>
          <w:szCs w:val="26"/>
        </w:rPr>
      </w:pPr>
      <w:r>
        <w:rPr>
          <w:rFonts w:ascii="Times New Roman" w:hAnsi="Times New Roman" w:cs="Times New Roman"/>
          <w:sz w:val="26"/>
          <w:szCs w:val="26"/>
        </w:rPr>
        <w:t>- Nâng cấp thêm nhiều chức năng nghiệp vụ phức tạp để đáp ứng được nghiệp vụ của các doanh nghiệp khác nhau, cũng như tăng cường hiệu quả trong hoạt động thực tế. Bảo mật chặt chẽ hơn.</w:t>
      </w:r>
    </w:p>
    <w:p>
      <w:pPr>
        <w:pStyle w:val="250"/>
        <w:spacing w:line="26" w:lineRule="atLeast"/>
        <w:ind w:left="200" w:leftChars="100"/>
        <w:jc w:val="both"/>
        <w:rPr>
          <w:rFonts w:ascii="Times New Roman" w:hAnsi="Times New Roman" w:cs="Times New Roman"/>
          <w:bCs/>
          <w:sz w:val="26"/>
          <w:szCs w:val="26"/>
        </w:rPr>
      </w:pPr>
      <w:r>
        <w:rPr>
          <w:rFonts w:ascii="Times New Roman" w:hAnsi="Times New Roman" w:cs="Times New Roman"/>
          <w:bCs/>
          <w:sz w:val="26"/>
          <w:szCs w:val="26"/>
        </w:rPr>
        <w:t>- Phát triển thêm các chức năng còn thiếu như: xây dựng thêm về cơ sở dữ liệu chặt chẽ, hoàn thiện chức năng ghi log, thêm chức năng thống kê doanh thu, thêm những thẻ thông báo, cảnh báo trong trang web, thêm chức năng hàng tồn kho,…</w:t>
      </w: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pStyle w:val="289"/>
      </w:pPr>
    </w:p>
    <w:p>
      <w:pPr>
        <w:spacing w:line="26" w:lineRule="atLeast"/>
        <w:ind w:firstLine="284"/>
        <w:rPr>
          <w:rFonts w:ascii="Times New Roman" w:hAnsi="Times New Roman" w:cs="Times New Roman"/>
          <w:b/>
          <w:bCs/>
          <w:sz w:val="26"/>
          <w:szCs w:val="26"/>
        </w:rPr>
      </w:pPr>
    </w:p>
    <w:p>
      <w:pPr>
        <w:spacing w:line="26" w:lineRule="atLeast"/>
        <w:ind w:firstLine="284"/>
        <w:rPr>
          <w:rFonts w:ascii="Times New Roman" w:hAnsi="Times New Roman" w:cs="Times New Roman"/>
          <w:b/>
          <w:bCs/>
          <w:sz w:val="26"/>
          <w:szCs w:val="26"/>
        </w:rPr>
      </w:pPr>
    </w:p>
    <w:p>
      <w:pPr>
        <w:pStyle w:val="288"/>
        <w:rPr>
          <w:b w:val="0"/>
          <w:bCs w:val="0"/>
          <w:szCs w:val="32"/>
        </w:rPr>
      </w:pPr>
      <w:bookmarkStart w:id="383" w:name="_Toc23856"/>
      <w:bookmarkStart w:id="384" w:name="_Toc8265"/>
      <w:bookmarkStart w:id="385" w:name="_Toc32268"/>
      <w:bookmarkStart w:id="386" w:name="_Toc73296786"/>
      <w:bookmarkStart w:id="387" w:name="_Toc26166"/>
      <w:r>
        <w:t>TÀI LIỆU THAM KHẢO</w:t>
      </w:r>
      <w:bookmarkEnd w:id="383"/>
      <w:bookmarkEnd w:id="384"/>
      <w:bookmarkEnd w:id="385"/>
      <w:bookmarkEnd w:id="386"/>
      <w:bookmarkEnd w:id="387"/>
    </w:p>
    <w:p>
      <w:pPr>
        <w:spacing w:line="26" w:lineRule="atLeast"/>
        <w:ind w:firstLine="284"/>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[1] Lập trình web bằng PHP 5.3 và cơ sở dữ liệu MySQL 5.1: Tập 1 và 2 / Phạm Hữu Khang; Phương Lan hiệu đính.</w:t>
      </w:r>
    </w:p>
    <w:p>
      <w:pPr>
        <w:spacing w:line="26" w:lineRule="atLeast"/>
        <w:ind w:firstLine="284"/>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[2] AJAX and PHP: building modern web applications / Bogdan Brinzarea, Cristian Darie, Audra Hendix.</w:t>
      </w:r>
    </w:p>
    <w:p>
      <w:pPr>
        <w:spacing w:line="26" w:lineRule="atLeast"/>
        <w:ind w:firstLine="284"/>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[3] Beginning PHP and MySQL: from novice to professional / W. Jason Gilmore, Matt Wade</w:t>
      </w:r>
    </w:p>
    <w:p>
      <w:pPr>
        <w:spacing w:line="26" w:lineRule="atLeast"/>
        <w:ind w:firstLine="284"/>
        <w:rPr>
          <w:rFonts w:ascii="Times New Roman" w:hAnsi="Times New Roman" w:cs="Times New Roman"/>
          <w:b/>
          <w:bCs/>
          <w:sz w:val="26"/>
          <w:szCs w:val="26"/>
        </w:rPr>
      </w:pPr>
    </w:p>
    <w:sectPr>
      <w:pgSz w:w="11906" w:h="16838"/>
      <w:pgMar w:top="720" w:right="1140" w:bottom="72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p>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iWKI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P99w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NaJYoh0CAABWBAAA&#10;DgAAAAAAAAABACAAAAAfAQAAZHJzL2Uyb0RvYy54bWxQSwUGAAAAAAYABgBZAQAArgU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0CDB5"/>
    <w:multiLevelType w:val="singleLevel"/>
    <w:tmpl w:val="9A70CDB5"/>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1">
    <w:nsid w:val="C3DF2A1B"/>
    <w:multiLevelType w:val="singleLevel"/>
    <w:tmpl w:val="C3DF2A1B"/>
    <w:lvl w:ilvl="0" w:tentative="0">
      <w:start w:val="1"/>
      <w:numFmt w:val="decimal"/>
      <w:suff w:val="space"/>
      <w:lvlText w:val="%1."/>
      <w:lvlJc w:val="left"/>
    </w:lvl>
  </w:abstractNum>
  <w:abstractNum w:abstractNumId="2">
    <w:nsid w:val="C5026552"/>
    <w:multiLevelType w:val="multilevel"/>
    <w:tmpl w:val="C5026552"/>
    <w:lvl w:ilvl="0" w:tentative="0">
      <w:start w:val="1"/>
      <w:numFmt w:val="decimal"/>
      <w:suff w:val="space"/>
      <w:lvlText w:val="%1."/>
      <w:lvlJc w:val="left"/>
      <w:rPr>
        <w:rFonts w:hint="default"/>
        <w:b/>
        <w:bC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sz w:val="26"/>
        <w:szCs w:val="26"/>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D573F466"/>
    <w:multiLevelType w:val="multilevel"/>
    <w:tmpl w:val="D573F466"/>
    <w:lvl w:ilvl="0" w:tentative="0">
      <w:start w:val="1"/>
      <w:numFmt w:val="decimal"/>
      <w:suff w:val="space"/>
      <w:lvlText w:val="%1."/>
      <w:lvlJc w:val="left"/>
      <w:rPr>
        <w:rFonts w:hint="default"/>
        <w:sz w:val="28"/>
        <w:szCs w:val="28"/>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F945013C"/>
    <w:multiLevelType w:val="singleLevel"/>
    <w:tmpl w:val="F945013C"/>
    <w:lvl w:ilvl="0" w:tentative="0">
      <w:start w:val="1"/>
      <w:numFmt w:val="bullet"/>
      <w:lvlText w:val=""/>
      <w:lvlJc w:val="left"/>
      <w:pPr>
        <w:tabs>
          <w:tab w:val="left" w:pos="420"/>
        </w:tabs>
        <w:ind w:left="420" w:hanging="420"/>
      </w:pPr>
      <w:rPr>
        <w:rFonts w:hint="default" w:ascii="Wingdings" w:hAnsi="Wingdings"/>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00CB145C"/>
    <w:multiLevelType w:val="multilevel"/>
    <w:tmpl w:val="00CB14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decimal"/>
      <w:lvlText w:val="%3."/>
      <w:lvlJc w:val="left"/>
      <w:pPr>
        <w:ind w:left="928" w:hanging="360"/>
      </w:pPr>
      <w:rPr>
        <w:rFonts w:hint="default"/>
        <w:b/>
      </w:rPr>
    </w:lvl>
    <w:lvl w:ilvl="3" w:tentative="0">
      <w:start w:val="3"/>
      <w:numFmt w:val="bullet"/>
      <w:lvlText w:val="-"/>
      <w:lvlJc w:val="left"/>
      <w:pPr>
        <w:ind w:left="1495" w:hanging="360"/>
      </w:pPr>
      <w:rPr>
        <w:rFonts w:hint="default" w:ascii="Times New Roman" w:hAnsi="Times New Roman" w:cs="Times New Roman" w:eastAsiaTheme="minorHAnsi"/>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7BE3EB2"/>
    <w:multiLevelType w:val="multilevel"/>
    <w:tmpl w:val="07BE3EB2"/>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7">
    <w:nsid w:val="07E57A3A"/>
    <w:multiLevelType w:val="multilevel"/>
    <w:tmpl w:val="07E57A3A"/>
    <w:lvl w:ilvl="0" w:tentative="0">
      <w:start w:val="1"/>
      <w:numFmt w:val="decimal"/>
      <w:lvlText w:val="%1."/>
      <w:lvlJc w:val="left"/>
      <w:pPr>
        <w:ind w:left="360" w:hanging="360"/>
      </w:pPr>
      <w:rPr>
        <w:rFonts w:hint="default"/>
      </w:rPr>
    </w:lvl>
    <w:lvl w:ilvl="1" w:tentative="0">
      <w:start w:val="1"/>
      <w:numFmt w:val="decimal"/>
      <w:isLgl/>
      <w:lvlText w:val="%1.%2"/>
      <w:lvlJc w:val="left"/>
      <w:pPr>
        <w:ind w:left="1186" w:hanging="39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240" w:hanging="72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040" w:hanging="108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6840" w:hanging="1440"/>
      </w:pPr>
      <w:rPr>
        <w:rFonts w:hint="default"/>
      </w:rPr>
    </w:lvl>
    <w:lvl w:ilvl="8" w:tentative="0">
      <w:start w:val="1"/>
      <w:numFmt w:val="decimal"/>
      <w:isLgl/>
      <w:lvlText w:val="%1.%2.%3.%4.%5.%6.%7.%8.%9"/>
      <w:lvlJc w:val="left"/>
      <w:pPr>
        <w:ind w:left="7920" w:hanging="1800"/>
      </w:pPr>
      <w:rPr>
        <w:rFonts w:hint="default"/>
      </w:rPr>
    </w:lvl>
  </w:abstractNum>
  <w:abstractNum w:abstractNumId="18">
    <w:nsid w:val="0A022406"/>
    <w:multiLevelType w:val="multilevel"/>
    <w:tmpl w:val="0A022406"/>
    <w:lvl w:ilvl="0" w:tentative="0">
      <w:start w:val="1"/>
      <w:numFmt w:val="bullet"/>
      <w:lvlText w:val=""/>
      <w:lvlJc w:val="left"/>
      <w:pPr>
        <w:ind w:left="2114" w:hanging="360"/>
      </w:pPr>
      <w:rPr>
        <w:rFonts w:hint="default" w:ascii="Symbol" w:hAnsi="Symbol"/>
      </w:rPr>
    </w:lvl>
    <w:lvl w:ilvl="1" w:tentative="0">
      <w:start w:val="1"/>
      <w:numFmt w:val="bullet"/>
      <w:lvlText w:val="o"/>
      <w:lvlJc w:val="left"/>
      <w:pPr>
        <w:ind w:left="2834" w:hanging="360"/>
      </w:pPr>
      <w:rPr>
        <w:rFonts w:hint="default" w:ascii="Courier New" w:hAnsi="Courier New" w:cs="Courier New"/>
      </w:rPr>
    </w:lvl>
    <w:lvl w:ilvl="2" w:tentative="0">
      <w:start w:val="1"/>
      <w:numFmt w:val="bullet"/>
      <w:lvlText w:val=""/>
      <w:lvlJc w:val="left"/>
      <w:pPr>
        <w:ind w:left="3554" w:hanging="360"/>
      </w:pPr>
      <w:rPr>
        <w:rFonts w:hint="default" w:ascii="Wingdings" w:hAnsi="Wingdings"/>
      </w:rPr>
    </w:lvl>
    <w:lvl w:ilvl="3" w:tentative="0">
      <w:start w:val="1"/>
      <w:numFmt w:val="bullet"/>
      <w:lvlText w:val=""/>
      <w:lvlJc w:val="left"/>
      <w:pPr>
        <w:ind w:left="4274" w:hanging="360"/>
      </w:pPr>
      <w:rPr>
        <w:rFonts w:hint="default" w:ascii="Symbol" w:hAnsi="Symbol"/>
      </w:rPr>
    </w:lvl>
    <w:lvl w:ilvl="4" w:tentative="0">
      <w:start w:val="1"/>
      <w:numFmt w:val="bullet"/>
      <w:lvlText w:val="o"/>
      <w:lvlJc w:val="left"/>
      <w:pPr>
        <w:ind w:left="4994" w:hanging="360"/>
      </w:pPr>
      <w:rPr>
        <w:rFonts w:hint="default" w:ascii="Courier New" w:hAnsi="Courier New" w:cs="Courier New"/>
      </w:rPr>
    </w:lvl>
    <w:lvl w:ilvl="5" w:tentative="0">
      <w:start w:val="1"/>
      <w:numFmt w:val="bullet"/>
      <w:lvlText w:val=""/>
      <w:lvlJc w:val="left"/>
      <w:pPr>
        <w:ind w:left="5714" w:hanging="360"/>
      </w:pPr>
      <w:rPr>
        <w:rFonts w:hint="default" w:ascii="Wingdings" w:hAnsi="Wingdings"/>
      </w:rPr>
    </w:lvl>
    <w:lvl w:ilvl="6" w:tentative="0">
      <w:start w:val="1"/>
      <w:numFmt w:val="bullet"/>
      <w:lvlText w:val=""/>
      <w:lvlJc w:val="left"/>
      <w:pPr>
        <w:ind w:left="6434" w:hanging="360"/>
      </w:pPr>
      <w:rPr>
        <w:rFonts w:hint="default" w:ascii="Symbol" w:hAnsi="Symbol"/>
      </w:rPr>
    </w:lvl>
    <w:lvl w:ilvl="7" w:tentative="0">
      <w:start w:val="1"/>
      <w:numFmt w:val="bullet"/>
      <w:lvlText w:val="o"/>
      <w:lvlJc w:val="left"/>
      <w:pPr>
        <w:ind w:left="7154" w:hanging="360"/>
      </w:pPr>
      <w:rPr>
        <w:rFonts w:hint="default" w:ascii="Courier New" w:hAnsi="Courier New" w:cs="Courier New"/>
      </w:rPr>
    </w:lvl>
    <w:lvl w:ilvl="8" w:tentative="0">
      <w:start w:val="1"/>
      <w:numFmt w:val="bullet"/>
      <w:lvlText w:val=""/>
      <w:lvlJc w:val="left"/>
      <w:pPr>
        <w:ind w:left="7874" w:hanging="360"/>
      </w:pPr>
      <w:rPr>
        <w:rFonts w:hint="default" w:ascii="Wingdings" w:hAnsi="Wingdings"/>
      </w:rPr>
    </w:lvl>
  </w:abstractNum>
  <w:abstractNum w:abstractNumId="19">
    <w:nsid w:val="0BFF085C"/>
    <w:multiLevelType w:val="singleLevel"/>
    <w:tmpl w:val="0BFF085C"/>
    <w:lvl w:ilvl="0" w:tentative="0">
      <w:start w:val="1"/>
      <w:numFmt w:val="bullet"/>
      <w:lvlText w:val=""/>
      <w:lvlJc w:val="left"/>
      <w:pPr>
        <w:tabs>
          <w:tab w:val="left" w:pos="420"/>
        </w:tabs>
        <w:ind w:left="420" w:hanging="420"/>
      </w:pPr>
      <w:rPr>
        <w:rFonts w:hint="default" w:ascii="Wingdings" w:hAnsi="Wingdings"/>
      </w:rPr>
    </w:lvl>
  </w:abstractNum>
  <w:abstractNum w:abstractNumId="20">
    <w:nsid w:val="126F56CF"/>
    <w:multiLevelType w:val="multilevel"/>
    <w:tmpl w:val="126F56CF"/>
    <w:lvl w:ilvl="0" w:tentative="0">
      <w:start w:val="1"/>
      <w:numFmt w:val="bullet"/>
      <w:lvlText w:val=""/>
      <w:lvlJc w:val="left"/>
      <w:pPr>
        <w:ind w:left="2107" w:hanging="360"/>
      </w:pPr>
      <w:rPr>
        <w:rFonts w:hint="default" w:ascii="Symbol" w:hAnsi="Symbol"/>
      </w:rPr>
    </w:lvl>
    <w:lvl w:ilvl="1" w:tentative="0">
      <w:start w:val="1"/>
      <w:numFmt w:val="bullet"/>
      <w:lvlText w:val="o"/>
      <w:lvlJc w:val="left"/>
      <w:pPr>
        <w:ind w:left="2827" w:hanging="360"/>
      </w:pPr>
      <w:rPr>
        <w:rFonts w:hint="default" w:ascii="Courier New" w:hAnsi="Courier New" w:cs="Courier New"/>
      </w:rPr>
    </w:lvl>
    <w:lvl w:ilvl="2" w:tentative="0">
      <w:start w:val="1"/>
      <w:numFmt w:val="bullet"/>
      <w:lvlText w:val=""/>
      <w:lvlJc w:val="left"/>
      <w:pPr>
        <w:ind w:left="3547" w:hanging="360"/>
      </w:pPr>
      <w:rPr>
        <w:rFonts w:hint="default" w:ascii="Wingdings" w:hAnsi="Wingdings"/>
      </w:rPr>
    </w:lvl>
    <w:lvl w:ilvl="3" w:tentative="0">
      <w:start w:val="1"/>
      <w:numFmt w:val="bullet"/>
      <w:lvlText w:val=""/>
      <w:lvlJc w:val="left"/>
      <w:pPr>
        <w:ind w:left="4267" w:hanging="360"/>
      </w:pPr>
      <w:rPr>
        <w:rFonts w:hint="default" w:ascii="Symbol" w:hAnsi="Symbol"/>
      </w:rPr>
    </w:lvl>
    <w:lvl w:ilvl="4" w:tentative="0">
      <w:start w:val="1"/>
      <w:numFmt w:val="bullet"/>
      <w:lvlText w:val="o"/>
      <w:lvlJc w:val="left"/>
      <w:pPr>
        <w:ind w:left="4987" w:hanging="360"/>
      </w:pPr>
      <w:rPr>
        <w:rFonts w:hint="default" w:ascii="Courier New" w:hAnsi="Courier New" w:cs="Courier New"/>
      </w:rPr>
    </w:lvl>
    <w:lvl w:ilvl="5" w:tentative="0">
      <w:start w:val="1"/>
      <w:numFmt w:val="bullet"/>
      <w:lvlText w:val=""/>
      <w:lvlJc w:val="left"/>
      <w:pPr>
        <w:ind w:left="5707" w:hanging="360"/>
      </w:pPr>
      <w:rPr>
        <w:rFonts w:hint="default" w:ascii="Wingdings" w:hAnsi="Wingdings"/>
      </w:rPr>
    </w:lvl>
    <w:lvl w:ilvl="6" w:tentative="0">
      <w:start w:val="1"/>
      <w:numFmt w:val="bullet"/>
      <w:lvlText w:val=""/>
      <w:lvlJc w:val="left"/>
      <w:pPr>
        <w:ind w:left="6427" w:hanging="360"/>
      </w:pPr>
      <w:rPr>
        <w:rFonts w:hint="default" w:ascii="Symbol" w:hAnsi="Symbol"/>
      </w:rPr>
    </w:lvl>
    <w:lvl w:ilvl="7" w:tentative="0">
      <w:start w:val="1"/>
      <w:numFmt w:val="bullet"/>
      <w:lvlText w:val="o"/>
      <w:lvlJc w:val="left"/>
      <w:pPr>
        <w:ind w:left="7147" w:hanging="360"/>
      </w:pPr>
      <w:rPr>
        <w:rFonts w:hint="default" w:ascii="Courier New" w:hAnsi="Courier New" w:cs="Courier New"/>
      </w:rPr>
    </w:lvl>
    <w:lvl w:ilvl="8" w:tentative="0">
      <w:start w:val="1"/>
      <w:numFmt w:val="bullet"/>
      <w:lvlText w:val=""/>
      <w:lvlJc w:val="left"/>
      <w:pPr>
        <w:ind w:left="7867" w:hanging="360"/>
      </w:pPr>
      <w:rPr>
        <w:rFonts w:hint="default" w:ascii="Wingdings" w:hAnsi="Wingdings"/>
      </w:rPr>
    </w:lvl>
  </w:abstractNum>
  <w:abstractNum w:abstractNumId="21">
    <w:nsid w:val="128E0343"/>
    <w:multiLevelType w:val="multilevel"/>
    <w:tmpl w:val="128E0343"/>
    <w:lvl w:ilvl="0" w:tentative="0">
      <w:start w:val="1"/>
      <w:numFmt w:val="bullet"/>
      <w:lvlText w:val=""/>
      <w:lvlJc w:val="left"/>
      <w:pPr>
        <w:ind w:left="1647" w:hanging="360"/>
      </w:pPr>
      <w:rPr>
        <w:rFonts w:hint="default" w:ascii="Wingdings" w:hAnsi="Wingdings"/>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22">
    <w:nsid w:val="19B453C5"/>
    <w:multiLevelType w:val="multilevel"/>
    <w:tmpl w:val="19B453C5"/>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F9C4977"/>
    <w:multiLevelType w:val="multilevel"/>
    <w:tmpl w:val="1F9C4977"/>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10742EC"/>
    <w:multiLevelType w:val="multilevel"/>
    <w:tmpl w:val="210742EC"/>
    <w:lvl w:ilvl="0" w:tentative="0">
      <w:start w:val="1"/>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5">
    <w:nsid w:val="23E82D12"/>
    <w:multiLevelType w:val="multilevel"/>
    <w:tmpl w:val="23E82D12"/>
    <w:lvl w:ilvl="0" w:tentative="0">
      <w:start w:val="1"/>
      <w:numFmt w:val="bullet"/>
      <w:lvlText w:val="-"/>
      <w:lvlJc w:val="left"/>
      <w:pPr>
        <w:tabs>
          <w:tab w:val="left" w:pos="720"/>
        </w:tabs>
        <w:ind w:left="720" w:hanging="360"/>
      </w:pPr>
      <w:rPr>
        <w:rFonts w:hint="default" w:ascii="Times New Roman" w:hAnsi="Times New Roman" w:eastAsia="Calibri"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260B88F8"/>
    <w:multiLevelType w:val="singleLevel"/>
    <w:tmpl w:val="260B88F8"/>
    <w:lvl w:ilvl="0" w:tentative="0">
      <w:start w:val="1"/>
      <w:numFmt w:val="decimal"/>
      <w:suff w:val="space"/>
      <w:lvlText w:val="%1."/>
      <w:lvlJc w:val="left"/>
    </w:lvl>
  </w:abstractNum>
  <w:abstractNum w:abstractNumId="27">
    <w:nsid w:val="264A22C1"/>
    <w:multiLevelType w:val="multilevel"/>
    <w:tmpl w:val="264A22C1"/>
    <w:lvl w:ilvl="0" w:tentative="0">
      <w:start w:val="0"/>
      <w:numFmt w:val="bullet"/>
      <w:lvlText w:val="-"/>
      <w:lvlJc w:val="left"/>
      <w:pPr>
        <w:ind w:left="644" w:hanging="360"/>
      </w:pPr>
      <w:rPr>
        <w:rFonts w:hint="default" w:ascii="Times New Roman" w:hAnsi="Times New Roman" w:cs="Times New Roman" w:eastAsiaTheme="minorEastAsia"/>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28">
    <w:nsid w:val="26DC013C"/>
    <w:multiLevelType w:val="multilevel"/>
    <w:tmpl w:val="26DC013C"/>
    <w:lvl w:ilvl="0" w:tentative="0">
      <w:start w:val="1"/>
      <w:numFmt w:val="bullet"/>
      <w:lvlText w:val=""/>
      <w:lvlJc w:val="left"/>
      <w:pPr>
        <w:ind w:left="1419" w:hanging="360"/>
      </w:pPr>
      <w:rPr>
        <w:rFonts w:hint="default" w:ascii="Symbol" w:hAnsi="Symbol"/>
      </w:rPr>
    </w:lvl>
    <w:lvl w:ilvl="1" w:tentative="0">
      <w:start w:val="1"/>
      <w:numFmt w:val="bullet"/>
      <w:lvlText w:val="o"/>
      <w:lvlJc w:val="left"/>
      <w:pPr>
        <w:ind w:left="2139" w:hanging="360"/>
      </w:pPr>
      <w:rPr>
        <w:rFonts w:hint="default" w:ascii="Courier New" w:hAnsi="Courier New" w:cs="Courier New"/>
      </w:rPr>
    </w:lvl>
    <w:lvl w:ilvl="2" w:tentative="0">
      <w:start w:val="1"/>
      <w:numFmt w:val="bullet"/>
      <w:lvlText w:val=""/>
      <w:lvlJc w:val="left"/>
      <w:pPr>
        <w:ind w:left="2859" w:hanging="360"/>
      </w:pPr>
      <w:rPr>
        <w:rFonts w:hint="default" w:ascii="Wingdings" w:hAnsi="Wingdings"/>
      </w:rPr>
    </w:lvl>
    <w:lvl w:ilvl="3" w:tentative="0">
      <w:start w:val="1"/>
      <w:numFmt w:val="bullet"/>
      <w:lvlText w:val=""/>
      <w:lvlJc w:val="left"/>
      <w:pPr>
        <w:ind w:left="3579" w:hanging="360"/>
      </w:pPr>
      <w:rPr>
        <w:rFonts w:hint="default" w:ascii="Symbol" w:hAnsi="Symbol"/>
      </w:rPr>
    </w:lvl>
    <w:lvl w:ilvl="4" w:tentative="0">
      <w:start w:val="1"/>
      <w:numFmt w:val="bullet"/>
      <w:lvlText w:val="o"/>
      <w:lvlJc w:val="left"/>
      <w:pPr>
        <w:ind w:left="4299" w:hanging="360"/>
      </w:pPr>
      <w:rPr>
        <w:rFonts w:hint="default" w:ascii="Courier New" w:hAnsi="Courier New" w:cs="Courier New"/>
      </w:rPr>
    </w:lvl>
    <w:lvl w:ilvl="5" w:tentative="0">
      <w:start w:val="1"/>
      <w:numFmt w:val="bullet"/>
      <w:lvlText w:val=""/>
      <w:lvlJc w:val="left"/>
      <w:pPr>
        <w:ind w:left="5019" w:hanging="360"/>
      </w:pPr>
      <w:rPr>
        <w:rFonts w:hint="default" w:ascii="Wingdings" w:hAnsi="Wingdings"/>
      </w:rPr>
    </w:lvl>
    <w:lvl w:ilvl="6" w:tentative="0">
      <w:start w:val="1"/>
      <w:numFmt w:val="bullet"/>
      <w:lvlText w:val=""/>
      <w:lvlJc w:val="left"/>
      <w:pPr>
        <w:ind w:left="5739" w:hanging="360"/>
      </w:pPr>
      <w:rPr>
        <w:rFonts w:hint="default" w:ascii="Symbol" w:hAnsi="Symbol"/>
      </w:rPr>
    </w:lvl>
    <w:lvl w:ilvl="7" w:tentative="0">
      <w:start w:val="1"/>
      <w:numFmt w:val="bullet"/>
      <w:lvlText w:val="o"/>
      <w:lvlJc w:val="left"/>
      <w:pPr>
        <w:ind w:left="6459" w:hanging="360"/>
      </w:pPr>
      <w:rPr>
        <w:rFonts w:hint="default" w:ascii="Courier New" w:hAnsi="Courier New" w:cs="Courier New"/>
      </w:rPr>
    </w:lvl>
    <w:lvl w:ilvl="8" w:tentative="0">
      <w:start w:val="1"/>
      <w:numFmt w:val="bullet"/>
      <w:lvlText w:val=""/>
      <w:lvlJc w:val="left"/>
      <w:pPr>
        <w:ind w:left="7179" w:hanging="360"/>
      </w:pPr>
      <w:rPr>
        <w:rFonts w:hint="default" w:ascii="Wingdings" w:hAnsi="Wingdings"/>
      </w:rPr>
    </w:lvl>
  </w:abstractNum>
  <w:abstractNum w:abstractNumId="29">
    <w:nsid w:val="2BF10174"/>
    <w:multiLevelType w:val="multilevel"/>
    <w:tmpl w:val="2BF10174"/>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39E4BB79"/>
    <w:multiLevelType w:val="multilevel"/>
    <w:tmpl w:val="39E4BB79"/>
    <w:lvl w:ilvl="0" w:tentative="0">
      <w:start w:val="1"/>
      <w:numFmt w:val="decimal"/>
      <w:pStyle w:val="259"/>
      <w:lvlText w:val="%1."/>
      <w:lvlJc w:val="left"/>
      <w:pPr>
        <w:tabs>
          <w:tab w:val="left" w:pos="425"/>
        </w:tabs>
        <w:ind w:left="425" w:hanging="425"/>
      </w:pPr>
      <w:rPr>
        <w:rFonts w:hint="default"/>
        <w:b/>
        <w:bC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1">
    <w:nsid w:val="3B9C19D7"/>
    <w:multiLevelType w:val="multilevel"/>
    <w:tmpl w:val="3B9C19D7"/>
    <w:lvl w:ilvl="0" w:tentative="0">
      <w:start w:val="1"/>
      <w:numFmt w:val="bullet"/>
      <w:lvlText w:val=""/>
      <w:lvlJc w:val="left"/>
      <w:pPr>
        <w:ind w:left="1160" w:hanging="360"/>
      </w:pPr>
      <w:rPr>
        <w:rFonts w:hint="default" w:ascii="Wingdings" w:hAnsi="Wingdings"/>
      </w:rPr>
    </w:lvl>
    <w:lvl w:ilvl="1" w:tentative="0">
      <w:start w:val="1"/>
      <w:numFmt w:val="bullet"/>
      <w:lvlText w:val="o"/>
      <w:lvlJc w:val="left"/>
      <w:pPr>
        <w:ind w:left="1880" w:hanging="360"/>
      </w:pPr>
      <w:rPr>
        <w:rFonts w:hint="default" w:ascii="Courier New" w:hAnsi="Courier New" w:cs="Courier New"/>
      </w:rPr>
    </w:lvl>
    <w:lvl w:ilvl="2" w:tentative="0">
      <w:start w:val="1"/>
      <w:numFmt w:val="bullet"/>
      <w:lvlText w:val=""/>
      <w:lvlJc w:val="left"/>
      <w:pPr>
        <w:ind w:left="2600" w:hanging="360"/>
      </w:pPr>
      <w:rPr>
        <w:rFonts w:hint="default" w:ascii="Wingdings" w:hAnsi="Wingdings"/>
      </w:rPr>
    </w:lvl>
    <w:lvl w:ilvl="3" w:tentative="0">
      <w:start w:val="1"/>
      <w:numFmt w:val="bullet"/>
      <w:lvlText w:val=""/>
      <w:lvlJc w:val="left"/>
      <w:pPr>
        <w:ind w:left="1313" w:hanging="360"/>
      </w:pPr>
      <w:rPr>
        <w:rFonts w:hint="default" w:ascii="Symbol" w:hAnsi="Symbol"/>
      </w:rPr>
    </w:lvl>
    <w:lvl w:ilvl="4" w:tentative="0">
      <w:start w:val="1"/>
      <w:numFmt w:val="bullet"/>
      <w:lvlText w:val="o"/>
      <w:lvlJc w:val="left"/>
      <w:pPr>
        <w:ind w:left="4040" w:hanging="360"/>
      </w:pPr>
      <w:rPr>
        <w:rFonts w:hint="default" w:ascii="Courier New" w:hAnsi="Courier New" w:cs="Courier New"/>
      </w:rPr>
    </w:lvl>
    <w:lvl w:ilvl="5" w:tentative="0">
      <w:start w:val="1"/>
      <w:numFmt w:val="bullet"/>
      <w:lvlText w:val=""/>
      <w:lvlJc w:val="left"/>
      <w:pPr>
        <w:ind w:left="4760" w:hanging="360"/>
      </w:pPr>
      <w:rPr>
        <w:rFonts w:hint="default" w:ascii="Wingdings" w:hAnsi="Wingdings"/>
      </w:rPr>
    </w:lvl>
    <w:lvl w:ilvl="6" w:tentative="0">
      <w:start w:val="1"/>
      <w:numFmt w:val="bullet"/>
      <w:lvlText w:val=""/>
      <w:lvlJc w:val="left"/>
      <w:pPr>
        <w:ind w:left="5480" w:hanging="360"/>
      </w:pPr>
      <w:rPr>
        <w:rFonts w:hint="default" w:ascii="Symbol" w:hAnsi="Symbol"/>
      </w:rPr>
    </w:lvl>
    <w:lvl w:ilvl="7" w:tentative="0">
      <w:start w:val="1"/>
      <w:numFmt w:val="bullet"/>
      <w:lvlText w:val="o"/>
      <w:lvlJc w:val="left"/>
      <w:pPr>
        <w:ind w:left="6200" w:hanging="360"/>
      </w:pPr>
      <w:rPr>
        <w:rFonts w:hint="default" w:ascii="Courier New" w:hAnsi="Courier New" w:cs="Courier New"/>
      </w:rPr>
    </w:lvl>
    <w:lvl w:ilvl="8" w:tentative="0">
      <w:start w:val="1"/>
      <w:numFmt w:val="bullet"/>
      <w:lvlText w:val=""/>
      <w:lvlJc w:val="left"/>
      <w:pPr>
        <w:ind w:left="6920" w:hanging="360"/>
      </w:pPr>
      <w:rPr>
        <w:rFonts w:hint="default" w:ascii="Wingdings" w:hAnsi="Wingdings"/>
      </w:rPr>
    </w:lvl>
  </w:abstractNum>
  <w:abstractNum w:abstractNumId="32">
    <w:nsid w:val="3CE42729"/>
    <w:multiLevelType w:val="multilevel"/>
    <w:tmpl w:val="3CE42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D117AA4"/>
    <w:multiLevelType w:val="multilevel"/>
    <w:tmpl w:val="3D117AA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3D203427"/>
    <w:multiLevelType w:val="multilevel"/>
    <w:tmpl w:val="3D203427"/>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3D385DDE"/>
    <w:multiLevelType w:val="multilevel"/>
    <w:tmpl w:val="3D385DDE"/>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F654CED"/>
    <w:multiLevelType w:val="multilevel"/>
    <w:tmpl w:val="3F654CED"/>
    <w:lvl w:ilvl="0" w:tentative="0">
      <w:start w:val="1"/>
      <w:numFmt w:val="bullet"/>
      <w:lvlText w:val=""/>
      <w:lvlJc w:val="left"/>
      <w:pPr>
        <w:ind w:left="2290" w:hanging="360"/>
      </w:pPr>
      <w:rPr>
        <w:rFonts w:hint="default" w:ascii="Symbol" w:hAnsi="Symbol"/>
      </w:rPr>
    </w:lvl>
    <w:lvl w:ilvl="1" w:tentative="0">
      <w:start w:val="1"/>
      <w:numFmt w:val="bullet"/>
      <w:lvlText w:val="o"/>
      <w:lvlJc w:val="left"/>
      <w:pPr>
        <w:ind w:left="3010" w:hanging="360"/>
      </w:pPr>
      <w:rPr>
        <w:rFonts w:hint="default" w:ascii="Courier New" w:hAnsi="Courier New" w:cs="Courier New"/>
      </w:rPr>
    </w:lvl>
    <w:lvl w:ilvl="2" w:tentative="0">
      <w:start w:val="1"/>
      <w:numFmt w:val="bullet"/>
      <w:lvlText w:val=""/>
      <w:lvlJc w:val="left"/>
      <w:pPr>
        <w:ind w:left="3730" w:hanging="360"/>
      </w:pPr>
      <w:rPr>
        <w:rFonts w:hint="default" w:ascii="Wingdings" w:hAnsi="Wingdings"/>
      </w:rPr>
    </w:lvl>
    <w:lvl w:ilvl="3" w:tentative="0">
      <w:start w:val="1"/>
      <w:numFmt w:val="bullet"/>
      <w:lvlText w:val=""/>
      <w:lvlJc w:val="left"/>
      <w:pPr>
        <w:ind w:left="4450" w:hanging="360"/>
      </w:pPr>
      <w:rPr>
        <w:rFonts w:hint="default" w:ascii="Symbol" w:hAnsi="Symbol"/>
      </w:rPr>
    </w:lvl>
    <w:lvl w:ilvl="4" w:tentative="0">
      <w:start w:val="1"/>
      <w:numFmt w:val="bullet"/>
      <w:lvlText w:val="o"/>
      <w:lvlJc w:val="left"/>
      <w:pPr>
        <w:ind w:left="5170" w:hanging="360"/>
      </w:pPr>
      <w:rPr>
        <w:rFonts w:hint="default" w:ascii="Courier New" w:hAnsi="Courier New" w:cs="Courier New"/>
      </w:rPr>
    </w:lvl>
    <w:lvl w:ilvl="5" w:tentative="0">
      <w:start w:val="1"/>
      <w:numFmt w:val="bullet"/>
      <w:lvlText w:val=""/>
      <w:lvlJc w:val="left"/>
      <w:pPr>
        <w:ind w:left="5890" w:hanging="360"/>
      </w:pPr>
      <w:rPr>
        <w:rFonts w:hint="default" w:ascii="Wingdings" w:hAnsi="Wingdings"/>
      </w:rPr>
    </w:lvl>
    <w:lvl w:ilvl="6" w:tentative="0">
      <w:start w:val="1"/>
      <w:numFmt w:val="bullet"/>
      <w:lvlText w:val=""/>
      <w:lvlJc w:val="left"/>
      <w:pPr>
        <w:ind w:left="6610" w:hanging="360"/>
      </w:pPr>
      <w:rPr>
        <w:rFonts w:hint="default" w:ascii="Symbol" w:hAnsi="Symbol"/>
      </w:rPr>
    </w:lvl>
    <w:lvl w:ilvl="7" w:tentative="0">
      <w:start w:val="1"/>
      <w:numFmt w:val="bullet"/>
      <w:lvlText w:val="o"/>
      <w:lvlJc w:val="left"/>
      <w:pPr>
        <w:ind w:left="7330" w:hanging="360"/>
      </w:pPr>
      <w:rPr>
        <w:rFonts w:hint="default" w:ascii="Courier New" w:hAnsi="Courier New" w:cs="Courier New"/>
      </w:rPr>
    </w:lvl>
    <w:lvl w:ilvl="8" w:tentative="0">
      <w:start w:val="1"/>
      <w:numFmt w:val="bullet"/>
      <w:lvlText w:val=""/>
      <w:lvlJc w:val="left"/>
      <w:pPr>
        <w:ind w:left="8050" w:hanging="360"/>
      </w:pPr>
      <w:rPr>
        <w:rFonts w:hint="default" w:ascii="Wingdings" w:hAnsi="Wingdings"/>
      </w:rPr>
    </w:lvl>
  </w:abstractNum>
  <w:abstractNum w:abstractNumId="37">
    <w:nsid w:val="3FCE7887"/>
    <w:multiLevelType w:val="multilevel"/>
    <w:tmpl w:val="3FCE7887"/>
    <w:lvl w:ilvl="0" w:tentative="0">
      <w:start w:val="1"/>
      <w:numFmt w:val="bullet"/>
      <w:lvlText w:val="-"/>
      <w:lvlJc w:val="left"/>
      <w:pPr>
        <w:ind w:left="1053" w:hanging="360"/>
      </w:pPr>
      <w:rPr>
        <w:rFonts w:hint="default" w:ascii="Times New Roman" w:hAnsi="Times New Roman" w:cs="Times New Roman" w:eastAsiaTheme="minorHAnsi"/>
      </w:rPr>
    </w:lvl>
    <w:lvl w:ilvl="1" w:tentative="0">
      <w:start w:val="1"/>
      <w:numFmt w:val="bullet"/>
      <w:lvlText w:val="o"/>
      <w:lvlJc w:val="left"/>
      <w:pPr>
        <w:ind w:left="1773" w:hanging="360"/>
      </w:pPr>
      <w:rPr>
        <w:rFonts w:hint="default" w:ascii="Courier New" w:hAnsi="Courier New" w:cs="Courier New"/>
      </w:rPr>
    </w:lvl>
    <w:lvl w:ilvl="2" w:tentative="0">
      <w:start w:val="1"/>
      <w:numFmt w:val="bullet"/>
      <w:lvlText w:val=""/>
      <w:lvlJc w:val="left"/>
      <w:pPr>
        <w:ind w:left="2493" w:hanging="360"/>
      </w:pPr>
      <w:rPr>
        <w:rFonts w:hint="default" w:ascii="Wingdings" w:hAnsi="Wingdings"/>
      </w:rPr>
    </w:lvl>
    <w:lvl w:ilvl="3" w:tentative="0">
      <w:start w:val="1"/>
      <w:numFmt w:val="bullet"/>
      <w:lvlText w:val=""/>
      <w:lvlJc w:val="left"/>
      <w:pPr>
        <w:ind w:left="3213" w:hanging="360"/>
      </w:pPr>
      <w:rPr>
        <w:rFonts w:hint="default" w:ascii="Symbol" w:hAnsi="Symbol"/>
      </w:rPr>
    </w:lvl>
    <w:lvl w:ilvl="4" w:tentative="0">
      <w:start w:val="1"/>
      <w:numFmt w:val="bullet"/>
      <w:lvlText w:val="o"/>
      <w:lvlJc w:val="left"/>
      <w:pPr>
        <w:ind w:left="3933" w:hanging="360"/>
      </w:pPr>
      <w:rPr>
        <w:rFonts w:hint="default" w:ascii="Courier New" w:hAnsi="Courier New" w:cs="Courier New"/>
      </w:rPr>
    </w:lvl>
    <w:lvl w:ilvl="5" w:tentative="0">
      <w:start w:val="1"/>
      <w:numFmt w:val="bullet"/>
      <w:lvlText w:val=""/>
      <w:lvlJc w:val="left"/>
      <w:pPr>
        <w:ind w:left="4653" w:hanging="360"/>
      </w:pPr>
      <w:rPr>
        <w:rFonts w:hint="default" w:ascii="Wingdings" w:hAnsi="Wingdings"/>
      </w:rPr>
    </w:lvl>
    <w:lvl w:ilvl="6" w:tentative="0">
      <w:start w:val="1"/>
      <w:numFmt w:val="bullet"/>
      <w:lvlText w:val=""/>
      <w:lvlJc w:val="left"/>
      <w:pPr>
        <w:ind w:left="5373" w:hanging="360"/>
      </w:pPr>
      <w:rPr>
        <w:rFonts w:hint="default" w:ascii="Symbol" w:hAnsi="Symbol"/>
      </w:rPr>
    </w:lvl>
    <w:lvl w:ilvl="7" w:tentative="0">
      <w:start w:val="1"/>
      <w:numFmt w:val="bullet"/>
      <w:lvlText w:val="o"/>
      <w:lvlJc w:val="left"/>
      <w:pPr>
        <w:ind w:left="6093" w:hanging="360"/>
      </w:pPr>
      <w:rPr>
        <w:rFonts w:hint="default" w:ascii="Courier New" w:hAnsi="Courier New" w:cs="Courier New"/>
      </w:rPr>
    </w:lvl>
    <w:lvl w:ilvl="8" w:tentative="0">
      <w:start w:val="1"/>
      <w:numFmt w:val="bullet"/>
      <w:lvlText w:val=""/>
      <w:lvlJc w:val="left"/>
      <w:pPr>
        <w:ind w:left="6813" w:hanging="360"/>
      </w:pPr>
      <w:rPr>
        <w:rFonts w:hint="default" w:ascii="Wingdings" w:hAnsi="Wingdings"/>
      </w:rPr>
    </w:lvl>
  </w:abstractNum>
  <w:abstractNum w:abstractNumId="38">
    <w:nsid w:val="470B440F"/>
    <w:multiLevelType w:val="multilevel"/>
    <w:tmpl w:val="470B440F"/>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78033C4"/>
    <w:multiLevelType w:val="multilevel"/>
    <w:tmpl w:val="478033C4"/>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0">
    <w:nsid w:val="501A4A46"/>
    <w:multiLevelType w:val="multilevel"/>
    <w:tmpl w:val="501A4A46"/>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537278BC"/>
    <w:multiLevelType w:val="multilevel"/>
    <w:tmpl w:val="537278BC"/>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41D2DDC"/>
    <w:multiLevelType w:val="multilevel"/>
    <w:tmpl w:val="541D2DDC"/>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556C59A6"/>
    <w:multiLevelType w:val="multilevel"/>
    <w:tmpl w:val="556C59A6"/>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1360" w:hanging="360"/>
      </w:pPr>
      <w:rPr>
        <w:rFonts w:hint="default" w:ascii="Wingdings" w:hAnsi="Wingdings"/>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4">
    <w:nsid w:val="57F1024B"/>
    <w:multiLevelType w:val="multilevel"/>
    <w:tmpl w:val="57F1024B"/>
    <w:lvl w:ilvl="0" w:tentative="0">
      <w:start w:val="1"/>
      <w:numFmt w:val="bullet"/>
      <w:lvlText w:val=""/>
      <w:lvlJc w:val="left"/>
      <w:pPr>
        <w:ind w:left="1160" w:hanging="360"/>
      </w:pPr>
      <w:rPr>
        <w:rFonts w:hint="default" w:ascii="Wingdings" w:hAnsi="Wingdings"/>
      </w:rPr>
    </w:lvl>
    <w:lvl w:ilvl="1" w:tentative="0">
      <w:start w:val="1"/>
      <w:numFmt w:val="bullet"/>
      <w:lvlText w:val="o"/>
      <w:lvlJc w:val="left"/>
      <w:pPr>
        <w:ind w:left="1956" w:hanging="360"/>
      </w:pPr>
      <w:rPr>
        <w:rFonts w:hint="default" w:ascii="Courier New" w:hAnsi="Courier New" w:cs="Courier New"/>
      </w:rPr>
    </w:lvl>
    <w:lvl w:ilvl="2" w:tentative="0">
      <w:start w:val="1"/>
      <w:numFmt w:val="bullet"/>
      <w:lvlText w:val=""/>
      <w:lvlJc w:val="left"/>
      <w:pPr>
        <w:ind w:left="2676" w:hanging="360"/>
      </w:pPr>
      <w:rPr>
        <w:rFonts w:hint="default" w:ascii="Wingdings" w:hAnsi="Wingdings"/>
      </w:rPr>
    </w:lvl>
    <w:lvl w:ilvl="3" w:tentative="0">
      <w:start w:val="1"/>
      <w:numFmt w:val="bullet"/>
      <w:lvlText w:val=""/>
      <w:lvlJc w:val="left"/>
      <w:pPr>
        <w:ind w:left="1389" w:hanging="360"/>
      </w:pPr>
      <w:rPr>
        <w:rFonts w:hint="default" w:ascii="Symbol" w:hAnsi="Symbol"/>
      </w:rPr>
    </w:lvl>
    <w:lvl w:ilvl="4" w:tentative="0">
      <w:start w:val="1"/>
      <w:numFmt w:val="bullet"/>
      <w:lvlText w:val="o"/>
      <w:lvlJc w:val="left"/>
      <w:pPr>
        <w:ind w:left="4116" w:hanging="360"/>
      </w:pPr>
      <w:rPr>
        <w:rFonts w:hint="default" w:ascii="Courier New" w:hAnsi="Courier New" w:cs="Courier New"/>
      </w:rPr>
    </w:lvl>
    <w:lvl w:ilvl="5" w:tentative="0">
      <w:start w:val="1"/>
      <w:numFmt w:val="bullet"/>
      <w:lvlText w:val=""/>
      <w:lvlJc w:val="left"/>
      <w:pPr>
        <w:ind w:left="4836" w:hanging="360"/>
      </w:pPr>
      <w:rPr>
        <w:rFonts w:hint="default" w:ascii="Wingdings" w:hAnsi="Wingdings"/>
      </w:rPr>
    </w:lvl>
    <w:lvl w:ilvl="6" w:tentative="0">
      <w:start w:val="1"/>
      <w:numFmt w:val="bullet"/>
      <w:lvlText w:val=""/>
      <w:lvlJc w:val="left"/>
      <w:pPr>
        <w:ind w:left="5556" w:hanging="360"/>
      </w:pPr>
      <w:rPr>
        <w:rFonts w:hint="default" w:ascii="Symbol" w:hAnsi="Symbol"/>
      </w:rPr>
    </w:lvl>
    <w:lvl w:ilvl="7" w:tentative="0">
      <w:start w:val="1"/>
      <w:numFmt w:val="bullet"/>
      <w:lvlText w:val="o"/>
      <w:lvlJc w:val="left"/>
      <w:pPr>
        <w:ind w:left="6276" w:hanging="360"/>
      </w:pPr>
      <w:rPr>
        <w:rFonts w:hint="default" w:ascii="Courier New" w:hAnsi="Courier New" w:cs="Courier New"/>
      </w:rPr>
    </w:lvl>
    <w:lvl w:ilvl="8" w:tentative="0">
      <w:start w:val="1"/>
      <w:numFmt w:val="bullet"/>
      <w:lvlText w:val=""/>
      <w:lvlJc w:val="left"/>
      <w:pPr>
        <w:ind w:left="6996" w:hanging="360"/>
      </w:pPr>
      <w:rPr>
        <w:rFonts w:hint="default" w:ascii="Wingdings" w:hAnsi="Wingdings"/>
      </w:rPr>
    </w:lvl>
  </w:abstractNum>
  <w:abstractNum w:abstractNumId="45">
    <w:nsid w:val="5ADC755D"/>
    <w:multiLevelType w:val="multilevel"/>
    <w:tmpl w:val="5ADC755D"/>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46">
    <w:nsid w:val="5F0C2461"/>
    <w:multiLevelType w:val="multilevel"/>
    <w:tmpl w:val="5F0C2461"/>
    <w:lvl w:ilvl="0" w:tentative="0">
      <w:start w:val="1"/>
      <w:numFmt w:val="bullet"/>
      <w:lvlText w:val=""/>
      <w:lvlJc w:val="left"/>
      <w:pPr>
        <w:ind w:left="1647" w:hanging="360"/>
      </w:pPr>
      <w:rPr>
        <w:rFonts w:hint="default" w:ascii="Wingdings" w:hAnsi="Wingdings"/>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47">
    <w:nsid w:val="5F78BE37"/>
    <w:multiLevelType w:val="singleLevel"/>
    <w:tmpl w:val="5F78BE37"/>
    <w:lvl w:ilvl="0" w:tentative="0">
      <w:start w:val="1"/>
      <w:numFmt w:val="decimal"/>
      <w:suff w:val="space"/>
      <w:lvlText w:val="%1."/>
      <w:lvlJc w:val="left"/>
    </w:lvl>
  </w:abstractNum>
  <w:abstractNum w:abstractNumId="48">
    <w:nsid w:val="64892E02"/>
    <w:multiLevelType w:val="multilevel"/>
    <w:tmpl w:val="64892E02"/>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rPr>
        <w:b/>
        <w:bCs/>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63A17B3"/>
    <w:multiLevelType w:val="multilevel"/>
    <w:tmpl w:val="663A17B3"/>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E8B0A49"/>
    <w:multiLevelType w:val="singleLevel"/>
    <w:tmpl w:val="6E8B0A49"/>
    <w:lvl w:ilvl="0" w:tentative="0">
      <w:start w:val="1"/>
      <w:numFmt w:val="decimal"/>
      <w:suff w:val="space"/>
      <w:lvlText w:val="%1."/>
      <w:lvlJc w:val="left"/>
    </w:lvl>
  </w:abstractNum>
  <w:abstractNum w:abstractNumId="51">
    <w:nsid w:val="705D7E00"/>
    <w:multiLevelType w:val="multilevel"/>
    <w:tmpl w:val="705D7E00"/>
    <w:lvl w:ilvl="0" w:tentative="0">
      <w:start w:val="1"/>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2">
    <w:nsid w:val="7238A79D"/>
    <w:multiLevelType w:val="singleLevel"/>
    <w:tmpl w:val="7238A79D"/>
    <w:lvl w:ilvl="0" w:tentative="0">
      <w:start w:val="1"/>
      <w:numFmt w:val="bullet"/>
      <w:lvlText w:val=""/>
      <w:lvlJc w:val="left"/>
      <w:pPr>
        <w:tabs>
          <w:tab w:val="left" w:pos="1260"/>
        </w:tabs>
        <w:ind w:left="1260" w:hanging="420"/>
      </w:pPr>
      <w:rPr>
        <w:rFonts w:hint="default" w:ascii="Wingdings" w:hAnsi="Wingdings"/>
      </w:r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30"/>
  </w:num>
  <w:num w:numId="12">
    <w:abstractNumId w:val="27"/>
  </w:num>
  <w:num w:numId="13">
    <w:abstractNumId w:val="45"/>
  </w:num>
  <w:num w:numId="14">
    <w:abstractNumId w:val="47"/>
  </w:num>
  <w:num w:numId="15">
    <w:abstractNumId w:val="3"/>
  </w:num>
  <w:num w:numId="16">
    <w:abstractNumId w:val="30"/>
    <w:lvlOverride w:ilvl="0">
      <w:startOverride w:val="2"/>
    </w:lvlOverride>
  </w:num>
  <w:num w:numId="17">
    <w:abstractNumId w:val="30"/>
    <w:lvlOverride w:ilvl="0">
      <w:startOverride w:val="1"/>
    </w:lvlOverride>
  </w:num>
  <w:num w:numId="18">
    <w:abstractNumId w:val="17"/>
  </w:num>
  <w:num w:numId="19">
    <w:abstractNumId w:val="32"/>
  </w:num>
  <w:num w:numId="20">
    <w:abstractNumId w:val="15"/>
  </w:num>
  <w:num w:numId="21">
    <w:abstractNumId w:val="39"/>
  </w:num>
  <w:num w:numId="22">
    <w:abstractNumId w:val="0"/>
  </w:num>
  <w:num w:numId="23">
    <w:abstractNumId w:val="1"/>
  </w:num>
  <w:num w:numId="24">
    <w:abstractNumId w:val="2"/>
  </w:num>
  <w:num w:numId="25">
    <w:abstractNumId w:val="19"/>
  </w:num>
  <w:num w:numId="26">
    <w:abstractNumId w:val="24"/>
  </w:num>
  <w:num w:numId="27">
    <w:abstractNumId w:val="4"/>
  </w:num>
  <w:num w:numId="28">
    <w:abstractNumId w:val="51"/>
  </w:num>
  <w:num w:numId="29">
    <w:abstractNumId w:val="46"/>
  </w:num>
  <w:num w:numId="30">
    <w:abstractNumId w:val="52"/>
  </w:num>
  <w:num w:numId="31">
    <w:abstractNumId w:val="21"/>
  </w:num>
  <w:num w:numId="32">
    <w:abstractNumId w:val="37"/>
  </w:num>
  <w:num w:numId="33">
    <w:abstractNumId w:val="33"/>
  </w:num>
  <w:num w:numId="34">
    <w:abstractNumId w:val="43"/>
  </w:num>
  <w:num w:numId="35">
    <w:abstractNumId w:val="44"/>
  </w:num>
  <w:num w:numId="36">
    <w:abstractNumId w:val="31"/>
  </w:num>
  <w:num w:numId="37">
    <w:abstractNumId w:val="16"/>
  </w:num>
  <w:num w:numId="38">
    <w:abstractNumId w:val="20"/>
  </w:num>
  <w:num w:numId="39">
    <w:abstractNumId w:val="29"/>
  </w:num>
  <w:num w:numId="40">
    <w:abstractNumId w:val="28"/>
  </w:num>
  <w:num w:numId="41">
    <w:abstractNumId w:val="18"/>
  </w:num>
  <w:num w:numId="42">
    <w:abstractNumId w:val="36"/>
  </w:num>
  <w:num w:numId="43">
    <w:abstractNumId w:val="42"/>
  </w:num>
  <w:num w:numId="44">
    <w:abstractNumId w:val="49"/>
  </w:num>
  <w:num w:numId="45">
    <w:abstractNumId w:val="38"/>
  </w:num>
  <w:num w:numId="46">
    <w:abstractNumId w:val="23"/>
  </w:num>
  <w:num w:numId="47">
    <w:abstractNumId w:val="40"/>
  </w:num>
  <w:num w:numId="48">
    <w:abstractNumId w:val="22"/>
  </w:num>
  <w:num w:numId="49">
    <w:abstractNumId w:val="35"/>
  </w:num>
  <w:num w:numId="50">
    <w:abstractNumId w:val="41"/>
  </w:num>
  <w:num w:numId="51">
    <w:abstractNumId w:val="34"/>
  </w:num>
  <w:num w:numId="52">
    <w:abstractNumId w:val="48"/>
  </w:num>
  <w:num w:numId="53">
    <w:abstractNumId w:val="26"/>
  </w:num>
  <w:num w:numId="54">
    <w:abstractNumId w:val="50"/>
  </w:num>
  <w:num w:numId="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CE3DC1"/>
    <w:rsid w:val="00000920"/>
    <w:rsid w:val="00001A50"/>
    <w:rsid w:val="00006ECF"/>
    <w:rsid w:val="0001529A"/>
    <w:rsid w:val="0001788B"/>
    <w:rsid w:val="00034A9D"/>
    <w:rsid w:val="00050A31"/>
    <w:rsid w:val="000716D2"/>
    <w:rsid w:val="00071AAB"/>
    <w:rsid w:val="000B76C4"/>
    <w:rsid w:val="000C5610"/>
    <w:rsid w:val="000D4C37"/>
    <w:rsid w:val="000E4B25"/>
    <w:rsid w:val="000E6552"/>
    <w:rsid w:val="000F18DE"/>
    <w:rsid w:val="000F322F"/>
    <w:rsid w:val="000F3A4F"/>
    <w:rsid w:val="000F59AC"/>
    <w:rsid w:val="001202A4"/>
    <w:rsid w:val="001364FE"/>
    <w:rsid w:val="001368DD"/>
    <w:rsid w:val="0014610C"/>
    <w:rsid w:val="00147DB3"/>
    <w:rsid w:val="001518A5"/>
    <w:rsid w:val="00160C3F"/>
    <w:rsid w:val="00170095"/>
    <w:rsid w:val="00170E4F"/>
    <w:rsid w:val="001743F4"/>
    <w:rsid w:val="001803F1"/>
    <w:rsid w:val="00187C33"/>
    <w:rsid w:val="001912EF"/>
    <w:rsid w:val="001936B7"/>
    <w:rsid w:val="00196AB1"/>
    <w:rsid w:val="001E6DE4"/>
    <w:rsid w:val="001F4060"/>
    <w:rsid w:val="00200A2D"/>
    <w:rsid w:val="00201333"/>
    <w:rsid w:val="00203AB9"/>
    <w:rsid w:val="00210FA7"/>
    <w:rsid w:val="00216417"/>
    <w:rsid w:val="00222871"/>
    <w:rsid w:val="00224ED7"/>
    <w:rsid w:val="002600CD"/>
    <w:rsid w:val="00260685"/>
    <w:rsid w:val="0026631D"/>
    <w:rsid w:val="002B3DBA"/>
    <w:rsid w:val="002C2F53"/>
    <w:rsid w:val="002D62A7"/>
    <w:rsid w:val="00305613"/>
    <w:rsid w:val="003106B7"/>
    <w:rsid w:val="003229BD"/>
    <w:rsid w:val="00327F61"/>
    <w:rsid w:val="0033518C"/>
    <w:rsid w:val="003437C2"/>
    <w:rsid w:val="00377186"/>
    <w:rsid w:val="00381E8E"/>
    <w:rsid w:val="00393362"/>
    <w:rsid w:val="003A1C03"/>
    <w:rsid w:val="003B4BA0"/>
    <w:rsid w:val="003D070E"/>
    <w:rsid w:val="00414627"/>
    <w:rsid w:val="00425D63"/>
    <w:rsid w:val="00443887"/>
    <w:rsid w:val="0045038A"/>
    <w:rsid w:val="004643D8"/>
    <w:rsid w:val="00484BBA"/>
    <w:rsid w:val="00495329"/>
    <w:rsid w:val="00497C24"/>
    <w:rsid w:val="004A59BB"/>
    <w:rsid w:val="004B60EE"/>
    <w:rsid w:val="004C7BA5"/>
    <w:rsid w:val="004D43EF"/>
    <w:rsid w:val="004E437B"/>
    <w:rsid w:val="004E7628"/>
    <w:rsid w:val="004F48F2"/>
    <w:rsid w:val="00500C75"/>
    <w:rsid w:val="005149B1"/>
    <w:rsid w:val="00546524"/>
    <w:rsid w:val="0055403D"/>
    <w:rsid w:val="005647F2"/>
    <w:rsid w:val="005662D1"/>
    <w:rsid w:val="0056641D"/>
    <w:rsid w:val="00573A09"/>
    <w:rsid w:val="00574F3E"/>
    <w:rsid w:val="00582F68"/>
    <w:rsid w:val="005A4526"/>
    <w:rsid w:val="005C1B16"/>
    <w:rsid w:val="005E53D0"/>
    <w:rsid w:val="006002EB"/>
    <w:rsid w:val="006128EF"/>
    <w:rsid w:val="00613067"/>
    <w:rsid w:val="00621567"/>
    <w:rsid w:val="006264B4"/>
    <w:rsid w:val="00631169"/>
    <w:rsid w:val="00643033"/>
    <w:rsid w:val="00644CC3"/>
    <w:rsid w:val="00661468"/>
    <w:rsid w:val="006649F0"/>
    <w:rsid w:val="00665B5A"/>
    <w:rsid w:val="0067245D"/>
    <w:rsid w:val="0068470E"/>
    <w:rsid w:val="00695DCD"/>
    <w:rsid w:val="00696C10"/>
    <w:rsid w:val="006A05CC"/>
    <w:rsid w:val="006A35A7"/>
    <w:rsid w:val="00701B9A"/>
    <w:rsid w:val="0070245A"/>
    <w:rsid w:val="00702AB1"/>
    <w:rsid w:val="007152D7"/>
    <w:rsid w:val="007158C2"/>
    <w:rsid w:val="0072183F"/>
    <w:rsid w:val="00746C14"/>
    <w:rsid w:val="00754CE8"/>
    <w:rsid w:val="00767968"/>
    <w:rsid w:val="00773920"/>
    <w:rsid w:val="0079149C"/>
    <w:rsid w:val="007B5C24"/>
    <w:rsid w:val="007C11A3"/>
    <w:rsid w:val="007C2C59"/>
    <w:rsid w:val="00801F23"/>
    <w:rsid w:val="00825AB6"/>
    <w:rsid w:val="00837632"/>
    <w:rsid w:val="008561FB"/>
    <w:rsid w:val="0085640F"/>
    <w:rsid w:val="008567AA"/>
    <w:rsid w:val="00892712"/>
    <w:rsid w:val="00894B5A"/>
    <w:rsid w:val="008A680A"/>
    <w:rsid w:val="008B0BB0"/>
    <w:rsid w:val="008D2FF7"/>
    <w:rsid w:val="008D71C4"/>
    <w:rsid w:val="008E3EBF"/>
    <w:rsid w:val="008E6C4B"/>
    <w:rsid w:val="008F18C0"/>
    <w:rsid w:val="00907648"/>
    <w:rsid w:val="00915660"/>
    <w:rsid w:val="00920573"/>
    <w:rsid w:val="00930FDE"/>
    <w:rsid w:val="009557B2"/>
    <w:rsid w:val="00975E4A"/>
    <w:rsid w:val="00976445"/>
    <w:rsid w:val="00984C93"/>
    <w:rsid w:val="00987CE1"/>
    <w:rsid w:val="0099405C"/>
    <w:rsid w:val="009A2AD6"/>
    <w:rsid w:val="009B0320"/>
    <w:rsid w:val="009C1F72"/>
    <w:rsid w:val="009C3291"/>
    <w:rsid w:val="009C600F"/>
    <w:rsid w:val="009C642A"/>
    <w:rsid w:val="009D3723"/>
    <w:rsid w:val="009D50C1"/>
    <w:rsid w:val="009E04F2"/>
    <w:rsid w:val="009F4B31"/>
    <w:rsid w:val="00A03B7B"/>
    <w:rsid w:val="00A11BFD"/>
    <w:rsid w:val="00A12258"/>
    <w:rsid w:val="00A200C9"/>
    <w:rsid w:val="00A250D5"/>
    <w:rsid w:val="00A27FF5"/>
    <w:rsid w:val="00A32F56"/>
    <w:rsid w:val="00A33539"/>
    <w:rsid w:val="00A36028"/>
    <w:rsid w:val="00A713C1"/>
    <w:rsid w:val="00A909E2"/>
    <w:rsid w:val="00A91424"/>
    <w:rsid w:val="00AA2C77"/>
    <w:rsid w:val="00AA2DFE"/>
    <w:rsid w:val="00AA3E64"/>
    <w:rsid w:val="00AA7054"/>
    <w:rsid w:val="00AB1727"/>
    <w:rsid w:val="00AC3FB9"/>
    <w:rsid w:val="00AC702A"/>
    <w:rsid w:val="00AD226F"/>
    <w:rsid w:val="00AE53E7"/>
    <w:rsid w:val="00B0173C"/>
    <w:rsid w:val="00B03879"/>
    <w:rsid w:val="00B068CD"/>
    <w:rsid w:val="00B13A52"/>
    <w:rsid w:val="00B13F2E"/>
    <w:rsid w:val="00B24CF4"/>
    <w:rsid w:val="00B26993"/>
    <w:rsid w:val="00B3209B"/>
    <w:rsid w:val="00B34660"/>
    <w:rsid w:val="00B4570C"/>
    <w:rsid w:val="00B5208C"/>
    <w:rsid w:val="00B63F9B"/>
    <w:rsid w:val="00B74876"/>
    <w:rsid w:val="00B919E0"/>
    <w:rsid w:val="00B96696"/>
    <w:rsid w:val="00BB59E1"/>
    <w:rsid w:val="00BB7C2B"/>
    <w:rsid w:val="00BC1664"/>
    <w:rsid w:val="00BC2546"/>
    <w:rsid w:val="00BD55E2"/>
    <w:rsid w:val="00BE02B0"/>
    <w:rsid w:val="00C05085"/>
    <w:rsid w:val="00C1593D"/>
    <w:rsid w:val="00C26650"/>
    <w:rsid w:val="00C50090"/>
    <w:rsid w:val="00C512D8"/>
    <w:rsid w:val="00C56C7E"/>
    <w:rsid w:val="00C61AD2"/>
    <w:rsid w:val="00C75CE0"/>
    <w:rsid w:val="00C776A4"/>
    <w:rsid w:val="00C9131B"/>
    <w:rsid w:val="00CA2C6C"/>
    <w:rsid w:val="00CC0600"/>
    <w:rsid w:val="00CC78AC"/>
    <w:rsid w:val="00CF7953"/>
    <w:rsid w:val="00D07232"/>
    <w:rsid w:val="00D10245"/>
    <w:rsid w:val="00D2188F"/>
    <w:rsid w:val="00D21BDD"/>
    <w:rsid w:val="00D42252"/>
    <w:rsid w:val="00D45AB0"/>
    <w:rsid w:val="00D65F07"/>
    <w:rsid w:val="00D66592"/>
    <w:rsid w:val="00D859A4"/>
    <w:rsid w:val="00D87608"/>
    <w:rsid w:val="00D92BB7"/>
    <w:rsid w:val="00DA46A3"/>
    <w:rsid w:val="00DC76D2"/>
    <w:rsid w:val="00DD02A1"/>
    <w:rsid w:val="00DD30ED"/>
    <w:rsid w:val="00DE0A2A"/>
    <w:rsid w:val="00DE24E0"/>
    <w:rsid w:val="00DF77D2"/>
    <w:rsid w:val="00E1535A"/>
    <w:rsid w:val="00E26220"/>
    <w:rsid w:val="00E3015B"/>
    <w:rsid w:val="00E64C21"/>
    <w:rsid w:val="00E97158"/>
    <w:rsid w:val="00EC24C6"/>
    <w:rsid w:val="00ED26B1"/>
    <w:rsid w:val="00ED54D0"/>
    <w:rsid w:val="00EF2933"/>
    <w:rsid w:val="00F05146"/>
    <w:rsid w:val="00F061B3"/>
    <w:rsid w:val="00F1115D"/>
    <w:rsid w:val="00F2555C"/>
    <w:rsid w:val="00F3513C"/>
    <w:rsid w:val="00F465C5"/>
    <w:rsid w:val="00F5180D"/>
    <w:rsid w:val="00F51B21"/>
    <w:rsid w:val="00F51D87"/>
    <w:rsid w:val="00F6716F"/>
    <w:rsid w:val="00F67FB8"/>
    <w:rsid w:val="00F8455C"/>
    <w:rsid w:val="00F93E72"/>
    <w:rsid w:val="00FD4CF1"/>
    <w:rsid w:val="03350CE5"/>
    <w:rsid w:val="03E276D4"/>
    <w:rsid w:val="08BE4540"/>
    <w:rsid w:val="11836435"/>
    <w:rsid w:val="1618520F"/>
    <w:rsid w:val="16CE3DC1"/>
    <w:rsid w:val="1AFE7B9E"/>
    <w:rsid w:val="27970D5B"/>
    <w:rsid w:val="27BC6C27"/>
    <w:rsid w:val="2CE81142"/>
    <w:rsid w:val="2E81745F"/>
    <w:rsid w:val="365F7329"/>
    <w:rsid w:val="38991332"/>
    <w:rsid w:val="3AA93121"/>
    <w:rsid w:val="3BEF1249"/>
    <w:rsid w:val="3D8921DB"/>
    <w:rsid w:val="40A32C5D"/>
    <w:rsid w:val="45BB1120"/>
    <w:rsid w:val="46872DD3"/>
    <w:rsid w:val="4BD74E8A"/>
    <w:rsid w:val="4CC327C5"/>
    <w:rsid w:val="56454399"/>
    <w:rsid w:val="58293445"/>
    <w:rsid w:val="6BBE0789"/>
    <w:rsid w:val="6D5A5ECC"/>
    <w:rsid w:val="74343E8B"/>
    <w:rsid w:val="745813F1"/>
    <w:rsid w:val="74965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63"/>
    <w:qFormat/>
    <w:uiPriority w:val="0"/>
    <w:pPr>
      <w:keepNext/>
      <w:keepLines/>
      <w:spacing w:line="578" w:lineRule="auto"/>
      <w:outlineLvl w:val="0"/>
    </w:pPr>
    <w:rPr>
      <w:b/>
      <w:bCs/>
      <w:kern w:val="44"/>
      <w:sz w:val="44"/>
      <w:szCs w:val="44"/>
    </w:rPr>
  </w:style>
  <w:style w:type="paragraph" w:styleId="3">
    <w:name w:val="heading 2"/>
    <w:basedOn w:val="1"/>
    <w:next w:val="1"/>
    <w:unhideWhenUsed/>
    <w:qFormat/>
    <w:uiPriority w:val="0"/>
    <w:pPr>
      <w:keepNext/>
      <w:keepLines/>
      <w:spacing w:line="416" w:lineRule="auto"/>
      <w:outlineLvl w:val="1"/>
    </w:pPr>
    <w:rPr>
      <w:b/>
      <w:bCs/>
      <w:sz w:val="28"/>
      <w:szCs w:val="32"/>
    </w:rPr>
  </w:style>
  <w:style w:type="paragraph" w:styleId="4">
    <w:name w:val="heading 3"/>
    <w:basedOn w:val="1"/>
    <w:next w:val="1"/>
    <w:unhideWhenUsed/>
    <w:qFormat/>
    <w:uiPriority w:val="0"/>
    <w:pPr>
      <w:keepNext/>
      <w:keepLines/>
      <w:spacing w:line="416" w:lineRule="auto"/>
      <w:outlineLvl w:val="2"/>
    </w:pPr>
    <w:rPr>
      <w:b/>
      <w:bCs/>
      <w:sz w:val="26"/>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link w:val="265"/>
    <w:qFormat/>
    <w:uiPriority w:val="99"/>
    <w:pPr>
      <w:tabs>
        <w:tab w:val="center" w:pos="4153"/>
        <w:tab w:val="right" w:pos="8306"/>
      </w:tabs>
      <w:snapToGrid w:val="0"/>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99"/>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pPr>
      <w:spacing w:beforeAutospacing="1" w:afterAutospacing="1"/>
    </w:pPr>
    <w:rPr>
      <w:rFonts w:ascii="Times New Roman" w:hAnsi="Times New Roman" w:eastAsia="SimSun" w:cs="Times New Roman"/>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39"/>
    <w:rPr>
      <w:sz w:val="26"/>
    </w:rPr>
  </w:style>
  <w:style w:type="paragraph" w:styleId="143">
    <w:name w:val="toc 2"/>
    <w:basedOn w:val="1"/>
    <w:next w:val="1"/>
    <w:qFormat/>
    <w:uiPriority w:val="39"/>
    <w:pPr>
      <w:ind w:left="420" w:leftChars="200"/>
    </w:pPr>
    <w:rPr>
      <w:sz w:val="26"/>
    </w:rPr>
  </w:style>
  <w:style w:type="paragraph" w:styleId="144">
    <w:name w:val="toc 3"/>
    <w:basedOn w:val="1"/>
    <w:next w:val="1"/>
    <w:qFormat/>
    <w:uiPriority w:val="39"/>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A2"/>
    <w:basedOn w:val="1"/>
    <w:link w:val="266"/>
    <w:qFormat/>
    <w:uiPriority w:val="0"/>
    <w:pPr>
      <w:spacing w:before="600" w:beforeLines="600" w:after="600" w:afterLines="600" w:line="312" w:lineRule="auto"/>
      <w:jc w:val="both"/>
    </w:pPr>
    <w:rPr>
      <w:rFonts w:ascii="Times New Roman" w:hAnsi="Times New Roman" w:eastAsia="Segoe UI" w:cs="Times New Roman"/>
      <w:b/>
      <w:color w:val="222222"/>
      <w:sz w:val="28"/>
      <w:szCs w:val="26"/>
      <w:shd w:val="clear" w:color="auto" w:fill="FFFFFF"/>
      <w:lang w:eastAsia="en-US"/>
    </w:rPr>
  </w:style>
  <w:style w:type="paragraph" w:styleId="250">
    <w:name w:val="List Paragraph"/>
    <w:basedOn w:val="1"/>
    <w:link w:val="256"/>
    <w:qFormat/>
    <w:uiPriority w:val="34"/>
    <w:pPr>
      <w:ind w:left="720"/>
      <w:contextualSpacing/>
    </w:pPr>
  </w:style>
  <w:style w:type="paragraph" w:customStyle="1" w:styleId="251">
    <w:name w:val="Style2"/>
    <w:basedOn w:val="4"/>
    <w:next w:val="4"/>
    <w:qFormat/>
    <w:uiPriority w:val="0"/>
    <w:pPr>
      <w:keepLines w:val="0"/>
      <w:spacing w:before="240" w:after="60" w:line="360" w:lineRule="auto"/>
      <w:ind w:left="1080"/>
      <w:jc w:val="both"/>
    </w:pPr>
    <w:rPr>
      <w:rFonts w:ascii="Times New Roman" w:hAnsi="Times New Roman" w:eastAsia="Times New Roman" w:cs="Times New Roman"/>
      <w:szCs w:val="26"/>
    </w:rPr>
  </w:style>
  <w:style w:type="character" w:customStyle="1" w:styleId="252">
    <w:name w:val="ls1"/>
    <w:qFormat/>
    <w:uiPriority w:val="0"/>
  </w:style>
  <w:style w:type="character" w:customStyle="1" w:styleId="253">
    <w:name w:val="ff6"/>
    <w:qFormat/>
    <w:uiPriority w:val="0"/>
  </w:style>
  <w:style w:type="character" w:customStyle="1" w:styleId="254">
    <w:name w:val="ff5"/>
    <w:qFormat/>
    <w:uiPriority w:val="0"/>
  </w:style>
  <w:style w:type="character" w:customStyle="1" w:styleId="255">
    <w:name w:val="ls12"/>
    <w:qFormat/>
    <w:uiPriority w:val="0"/>
  </w:style>
  <w:style w:type="character" w:customStyle="1" w:styleId="256">
    <w:name w:val="List Paragraph Char"/>
    <w:link w:val="250"/>
    <w:qFormat/>
    <w:uiPriority w:val="34"/>
    <w:rPr>
      <w:rFonts w:asciiTheme="minorHAnsi" w:hAnsiTheme="minorHAnsi" w:eastAsiaTheme="minorEastAsia" w:cstheme="minorBidi"/>
      <w:lang w:eastAsia="zh-CN"/>
    </w:rPr>
  </w:style>
  <w:style w:type="paragraph" w:customStyle="1" w:styleId="257">
    <w:name w:val="Style1"/>
    <w:basedOn w:val="3"/>
    <w:next w:val="3"/>
    <w:link w:val="258"/>
    <w:qFormat/>
    <w:uiPriority w:val="0"/>
    <w:pPr>
      <w:keepLines w:val="0"/>
      <w:spacing w:before="360" w:after="180" w:line="240" w:lineRule="auto"/>
      <w:jc w:val="both"/>
    </w:pPr>
    <w:rPr>
      <w:rFonts w:ascii="Times New Roman" w:hAnsi="Times New Roman" w:eastAsia="Times New Roman" w:cs="Times New Roman"/>
      <w:iCs/>
      <w:sz w:val="26"/>
      <w:szCs w:val="28"/>
      <w:lang w:eastAsia="en-US"/>
    </w:rPr>
  </w:style>
  <w:style w:type="character" w:customStyle="1" w:styleId="258">
    <w:name w:val="Style1 Char"/>
    <w:link w:val="257"/>
    <w:qFormat/>
    <w:uiPriority w:val="0"/>
    <w:rPr>
      <w:rFonts w:eastAsia="Times New Roman"/>
      <w:b/>
      <w:bCs/>
      <w:iCs/>
      <w:sz w:val="26"/>
      <w:szCs w:val="28"/>
    </w:rPr>
  </w:style>
  <w:style w:type="paragraph" w:customStyle="1" w:styleId="259">
    <w:name w:val="Style3"/>
    <w:basedOn w:val="1"/>
    <w:link w:val="261"/>
    <w:qFormat/>
    <w:uiPriority w:val="0"/>
    <w:pPr>
      <w:numPr>
        <w:ilvl w:val="0"/>
        <w:numId w:val="11"/>
      </w:numPr>
      <w:jc w:val="both"/>
    </w:pPr>
    <w:rPr>
      <w:rFonts w:ascii="Times New Roman" w:hAnsi="Times New Roman" w:cs="Times New Roman"/>
      <w:b/>
      <w:sz w:val="28"/>
      <w:szCs w:val="28"/>
    </w:rPr>
  </w:style>
  <w:style w:type="paragraph" w:customStyle="1" w:styleId="260">
    <w:name w:val="A1"/>
    <w:basedOn w:val="1"/>
    <w:link w:val="264"/>
    <w:qFormat/>
    <w:uiPriority w:val="0"/>
    <w:pPr>
      <w:spacing w:before="120" w:after="120" w:line="312" w:lineRule="auto"/>
      <w:jc w:val="center"/>
    </w:pPr>
    <w:rPr>
      <w:rFonts w:ascii="Times New Roman" w:hAnsi="Times New Roman" w:cs="Times New Roman"/>
      <w:b/>
      <w:sz w:val="32"/>
      <w:szCs w:val="32"/>
    </w:rPr>
  </w:style>
  <w:style w:type="character" w:customStyle="1" w:styleId="261">
    <w:name w:val="Style3 Char"/>
    <w:basedOn w:val="11"/>
    <w:link w:val="259"/>
    <w:qFormat/>
    <w:uiPriority w:val="0"/>
    <w:rPr>
      <w:rFonts w:eastAsiaTheme="minorEastAsia"/>
      <w:b/>
      <w:sz w:val="28"/>
      <w:szCs w:val="28"/>
      <w:lang w:eastAsia="zh-CN"/>
    </w:rPr>
  </w:style>
  <w:style w:type="paragraph" w:customStyle="1" w:styleId="262">
    <w:name w:val="A3"/>
    <w:basedOn w:val="249"/>
    <w:link w:val="267"/>
    <w:qFormat/>
    <w:uiPriority w:val="0"/>
    <w:pPr>
      <w:spacing w:before="1440" w:after="1440"/>
      <w:ind w:firstLine="567"/>
      <w:outlineLvl w:val="2"/>
    </w:pPr>
  </w:style>
  <w:style w:type="character" w:customStyle="1" w:styleId="263">
    <w:name w:val="Heading 1 Char"/>
    <w:basedOn w:val="11"/>
    <w:link w:val="2"/>
    <w:qFormat/>
    <w:uiPriority w:val="0"/>
    <w:rPr>
      <w:rFonts w:asciiTheme="minorHAnsi" w:hAnsiTheme="minorHAnsi" w:eastAsiaTheme="minorEastAsia" w:cstheme="minorBidi"/>
      <w:b/>
      <w:bCs/>
      <w:kern w:val="44"/>
      <w:sz w:val="44"/>
      <w:szCs w:val="44"/>
      <w:lang w:eastAsia="zh-CN"/>
    </w:rPr>
  </w:style>
  <w:style w:type="character" w:customStyle="1" w:styleId="264">
    <w:name w:val="A1 Char"/>
    <w:basedOn w:val="263"/>
    <w:link w:val="260"/>
    <w:qFormat/>
    <w:uiPriority w:val="0"/>
    <w:rPr>
      <w:rFonts w:ascii="Times New Roman" w:hAnsi="Times New Roman" w:eastAsiaTheme="minorEastAsia" w:cstheme="minorBidi"/>
      <w:kern w:val="44"/>
      <w:sz w:val="32"/>
      <w:szCs w:val="32"/>
      <w:lang w:eastAsia="zh-CN"/>
    </w:rPr>
  </w:style>
  <w:style w:type="character" w:customStyle="1" w:styleId="265">
    <w:name w:val="Footer Char"/>
    <w:basedOn w:val="11"/>
    <w:link w:val="37"/>
    <w:qFormat/>
    <w:uiPriority w:val="99"/>
    <w:rPr>
      <w:rFonts w:asciiTheme="minorHAnsi" w:hAnsiTheme="minorHAnsi" w:eastAsiaTheme="minorEastAsia" w:cstheme="minorBidi"/>
      <w:sz w:val="18"/>
      <w:szCs w:val="18"/>
      <w:lang w:eastAsia="zh-CN"/>
    </w:rPr>
  </w:style>
  <w:style w:type="character" w:customStyle="1" w:styleId="266">
    <w:name w:val="A2 Char"/>
    <w:basedOn w:val="11"/>
    <w:link w:val="249"/>
    <w:qFormat/>
    <w:uiPriority w:val="0"/>
    <w:rPr>
      <w:rFonts w:eastAsia="Segoe UI"/>
      <w:b/>
      <w:color w:val="222222"/>
      <w:sz w:val="28"/>
      <w:szCs w:val="26"/>
    </w:rPr>
  </w:style>
  <w:style w:type="character" w:customStyle="1" w:styleId="267">
    <w:name w:val="A3 Char"/>
    <w:basedOn w:val="266"/>
    <w:link w:val="262"/>
    <w:qFormat/>
    <w:uiPriority w:val="0"/>
    <w:rPr>
      <w:rFonts w:eastAsia="Segoe UI"/>
      <w:color w:val="222222"/>
      <w:sz w:val="28"/>
      <w:szCs w:val="26"/>
    </w:rPr>
  </w:style>
  <w:style w:type="paragraph" w:customStyle="1" w:styleId="268">
    <w:name w:val="Style Heading 1 + Times New Roman 16 pt Centered"/>
    <w:basedOn w:val="2"/>
    <w:qFormat/>
    <w:uiPriority w:val="0"/>
    <w:pPr>
      <w:jc w:val="center"/>
    </w:pPr>
    <w:rPr>
      <w:rFonts w:ascii="Times New Roman" w:hAnsi="Times New Roman" w:eastAsia="Times New Roman" w:cs="Times New Roman"/>
      <w:sz w:val="32"/>
      <w:szCs w:val="20"/>
    </w:rPr>
  </w:style>
  <w:style w:type="paragraph" w:customStyle="1" w:styleId="269">
    <w:name w:val="Style Heading 2 + Times New Roman 14 pt"/>
    <w:basedOn w:val="3"/>
    <w:qFormat/>
    <w:uiPriority w:val="0"/>
    <w:rPr>
      <w:rFonts w:ascii="Times New Roman" w:hAnsi="Times New Roman"/>
    </w:rPr>
  </w:style>
  <w:style w:type="paragraph" w:customStyle="1" w:styleId="270">
    <w:name w:val="Style Heading 3 + Times New Roman 13 pt"/>
    <w:basedOn w:val="4"/>
    <w:qFormat/>
    <w:uiPriority w:val="0"/>
    <w:rPr>
      <w:rFonts w:ascii="Times New Roman" w:hAnsi="Times New Roman"/>
    </w:rPr>
  </w:style>
  <w:style w:type="paragraph" w:customStyle="1" w:styleId="271">
    <w:name w:val="Style Heading 3 + Times New Roman 13 pt1"/>
    <w:basedOn w:val="4"/>
    <w:qFormat/>
    <w:uiPriority w:val="0"/>
    <w:rPr>
      <w:rFonts w:ascii="Times New Roman" w:hAnsi="Times New Roman"/>
    </w:rPr>
  </w:style>
  <w:style w:type="paragraph" w:customStyle="1" w:styleId="272">
    <w:name w:val="Style Heading 3 + Times New Roman 14 pt"/>
    <w:basedOn w:val="4"/>
    <w:qFormat/>
    <w:uiPriority w:val="0"/>
    <w:rPr>
      <w:rFonts w:ascii="Times New Roman" w:hAnsi="Times New Roman"/>
      <w:sz w:val="28"/>
    </w:rPr>
  </w:style>
  <w:style w:type="paragraph" w:customStyle="1" w:styleId="273">
    <w:name w:val="Style Heading 3 + Times New Roman 13 pt Not Bold"/>
    <w:basedOn w:val="4"/>
    <w:qFormat/>
    <w:uiPriority w:val="0"/>
    <w:rPr>
      <w:rFonts w:ascii="Times New Roman" w:hAnsi="Times New Roman"/>
      <w:bCs w:val="0"/>
    </w:rPr>
  </w:style>
  <w:style w:type="paragraph" w:customStyle="1" w:styleId="274">
    <w:name w:val="Style Heading 3 + Times New Roman 13 pt2"/>
    <w:basedOn w:val="4"/>
    <w:qFormat/>
    <w:uiPriority w:val="0"/>
    <w:rPr>
      <w:rFonts w:ascii="Times New Roman" w:hAnsi="Times New Roman"/>
    </w:rPr>
  </w:style>
  <w:style w:type="paragraph" w:customStyle="1" w:styleId="275">
    <w:name w:val="Style Heading 2 + Times New Roman 13 pt Not Bold"/>
    <w:basedOn w:val="3"/>
    <w:qFormat/>
    <w:uiPriority w:val="0"/>
    <w:rPr>
      <w:rFonts w:ascii="Times New Roman" w:hAnsi="Times New Roman"/>
      <w:bCs w:val="0"/>
      <w:sz w:val="26"/>
    </w:rPr>
  </w:style>
  <w:style w:type="paragraph" w:customStyle="1" w:styleId="276">
    <w:name w:val="Style Heading 2 + Times New Roman"/>
    <w:basedOn w:val="3"/>
    <w:qFormat/>
    <w:uiPriority w:val="0"/>
    <w:pPr>
      <w:spacing w:line="415" w:lineRule="auto"/>
    </w:pPr>
    <w:rPr>
      <w:rFonts w:ascii="Times New Roman" w:hAnsi="Times New Roman"/>
    </w:rPr>
  </w:style>
  <w:style w:type="paragraph" w:customStyle="1" w:styleId="277">
    <w:name w:val="Style Heading 3 + Times New Roman 14 pt1"/>
    <w:basedOn w:val="4"/>
    <w:qFormat/>
    <w:uiPriority w:val="0"/>
    <w:rPr>
      <w:rFonts w:ascii="Times New Roman" w:hAnsi="Times New Roman"/>
    </w:rPr>
  </w:style>
  <w:style w:type="paragraph" w:customStyle="1" w:styleId="278">
    <w:name w:val="Style Heading 3 + Times New Roman 14 pt2"/>
    <w:basedOn w:val="4"/>
    <w:qFormat/>
    <w:uiPriority w:val="0"/>
    <w:rPr>
      <w:rFonts w:ascii="Times New Roman" w:hAnsi="Times New Roman"/>
    </w:rPr>
  </w:style>
  <w:style w:type="paragraph" w:customStyle="1" w:styleId="279">
    <w:name w:val="Style Heading 3 + Times New Roman 14 pt3"/>
    <w:basedOn w:val="4"/>
    <w:qFormat/>
    <w:uiPriority w:val="0"/>
    <w:rPr>
      <w:rFonts w:ascii="Times New Roman" w:hAnsi="Times New Roman"/>
    </w:rPr>
  </w:style>
  <w:style w:type="paragraph" w:customStyle="1" w:styleId="280">
    <w:name w:val="Style Heading 3 + Times New Roman 14 pt4"/>
    <w:basedOn w:val="4"/>
    <w:qFormat/>
    <w:uiPriority w:val="0"/>
    <w:rPr>
      <w:rFonts w:ascii="Times New Roman" w:hAnsi="Times New Roman"/>
    </w:rPr>
  </w:style>
  <w:style w:type="paragraph" w:customStyle="1" w:styleId="281">
    <w:name w:val="Style Times New Roman 14 pt Bold Justified"/>
    <w:basedOn w:val="1"/>
    <w:qFormat/>
    <w:uiPriority w:val="0"/>
    <w:pPr>
      <w:jc w:val="both"/>
    </w:pPr>
    <w:rPr>
      <w:rFonts w:ascii="Times New Roman" w:hAnsi="Times New Roman" w:eastAsia="Times New Roman" w:cs="Times New Roman"/>
      <w:b/>
      <w:bCs/>
      <w:sz w:val="26"/>
    </w:rPr>
  </w:style>
  <w:style w:type="paragraph" w:customStyle="1" w:styleId="282">
    <w:name w:val="Style Heading 3 + Times New Roman 14 pt Not Bold"/>
    <w:basedOn w:val="4"/>
    <w:next w:val="270"/>
    <w:qFormat/>
    <w:uiPriority w:val="0"/>
    <w:rPr>
      <w:rFonts w:ascii="Times New Roman" w:hAnsi="Times New Roman"/>
      <w:bCs w:val="0"/>
    </w:rPr>
  </w:style>
  <w:style w:type="paragraph" w:customStyle="1" w:styleId="283">
    <w:name w:val="Style Heading 1 + Times New Roman 16 pt"/>
    <w:basedOn w:val="2"/>
    <w:qFormat/>
    <w:uiPriority w:val="0"/>
    <w:rPr>
      <w:rFonts w:ascii="Times New Roman" w:hAnsi="Times New Roman"/>
      <w:sz w:val="32"/>
    </w:rPr>
  </w:style>
  <w:style w:type="paragraph" w:customStyle="1" w:styleId="284">
    <w:name w:val="Style Heading 2 + Times New Roman1"/>
    <w:basedOn w:val="3"/>
    <w:qFormat/>
    <w:uiPriority w:val="0"/>
    <w:rPr>
      <w:rFonts w:ascii="Times New Roman" w:hAnsi="Times New Roman"/>
    </w:rPr>
  </w:style>
  <w:style w:type="paragraph" w:customStyle="1" w:styleId="285">
    <w:name w:val="Style Heading 2 + Times New Roman2"/>
    <w:basedOn w:val="3"/>
    <w:qFormat/>
    <w:uiPriority w:val="0"/>
    <w:rPr>
      <w:rFonts w:ascii="Times New Roman" w:hAnsi="Times New Roman"/>
    </w:rPr>
  </w:style>
  <w:style w:type="paragraph" w:customStyle="1" w:styleId="286">
    <w:name w:val="TOC Heading1"/>
    <w:basedOn w:val="2"/>
    <w:next w:val="1"/>
    <w:unhideWhenUsed/>
    <w:qFormat/>
    <w:uiPriority w:val="39"/>
    <w:p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lang w:eastAsia="en-US"/>
    </w:rPr>
  </w:style>
  <w:style w:type="paragraph" w:customStyle="1" w:styleId="287">
    <w:name w:val="StyleBang"/>
    <w:basedOn w:val="1"/>
    <w:qFormat/>
    <w:uiPriority w:val="0"/>
    <w:pPr>
      <w:jc w:val="center"/>
    </w:pPr>
    <w:rPr>
      <w:rFonts w:ascii="Times New Roman" w:hAnsi="Times New Roman" w:cs="Times New Roman"/>
      <w:bCs/>
      <w:i/>
      <w:sz w:val="26"/>
      <w:szCs w:val="26"/>
    </w:rPr>
  </w:style>
  <w:style w:type="paragraph" w:customStyle="1" w:styleId="288">
    <w:name w:val="StyleChuong"/>
    <w:basedOn w:val="1"/>
    <w:qFormat/>
    <w:uiPriority w:val="0"/>
    <w:pPr>
      <w:spacing w:line="26" w:lineRule="atLeast"/>
      <w:jc w:val="center"/>
    </w:pPr>
    <w:rPr>
      <w:rFonts w:ascii="Times New Roman" w:hAnsi="Times New Roman" w:cs="Times New Roman"/>
      <w:b/>
      <w:bCs/>
      <w:sz w:val="32"/>
      <w:szCs w:val="26"/>
    </w:rPr>
  </w:style>
  <w:style w:type="paragraph" w:customStyle="1" w:styleId="289">
    <w:name w:val="StyleMuc"/>
    <w:basedOn w:val="1"/>
    <w:qFormat/>
    <w:uiPriority w:val="0"/>
    <w:pPr>
      <w:spacing w:line="26" w:lineRule="atLeast"/>
      <w:ind w:firstLine="284"/>
      <w:jc w:val="both"/>
    </w:pPr>
    <w:rPr>
      <w:rFonts w:ascii="Times New Roman" w:hAnsi="Times New Roman" w:cs="Times New Roman"/>
      <w:b/>
      <w:bCs/>
      <w:sz w:val="26"/>
      <w:szCs w:val="26"/>
    </w:rPr>
  </w:style>
  <w:style w:type="paragraph" w:customStyle="1" w:styleId="290">
    <w:name w:val="StyleHinh"/>
    <w:basedOn w:val="1"/>
    <w:link w:val="291"/>
    <w:qFormat/>
    <w:uiPriority w:val="0"/>
    <w:pPr>
      <w:spacing w:line="26" w:lineRule="atLeast"/>
      <w:jc w:val="center"/>
    </w:pPr>
    <w:rPr>
      <w:rFonts w:ascii="Times New Roman" w:hAnsi="Times New Roman" w:cs="Times New Roman"/>
      <w:i/>
      <w:sz w:val="26"/>
      <w:szCs w:val="32"/>
    </w:rPr>
  </w:style>
  <w:style w:type="character" w:customStyle="1" w:styleId="291">
    <w:name w:val="StyleHinh Char"/>
    <w:link w:val="290"/>
    <w:qFormat/>
    <w:uiPriority w:val="0"/>
    <w:rPr>
      <w:rFonts w:ascii="Times New Roman" w:hAnsi="Times New Roman" w:cs="Times New Roman"/>
      <w:i/>
      <w:sz w:val="26"/>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2B4228-34E8-4A16-A71F-9CC19CC4DD7B}">
  <ds:schemaRefs/>
</ds:datastoreItem>
</file>

<file path=docProps/app.xml><?xml version="1.0" encoding="utf-8"?>
<Properties xmlns="http://schemas.openxmlformats.org/officeDocument/2006/extended-properties" xmlns:vt="http://schemas.openxmlformats.org/officeDocument/2006/docPropsVTypes">
  <Template>Normal</Template>
  <Pages>53</Pages>
  <Words>10247</Words>
  <Characters>58408</Characters>
  <Lines>486</Lines>
  <Paragraphs>137</Paragraphs>
  <TotalTime>142</TotalTime>
  <ScaleCrop>false</ScaleCrop>
  <LinksUpToDate>false</LinksUpToDate>
  <CharactersWithSpaces>68518</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2021-03-17T13:43:00Z</dcterms:created>
  <dc:creator>PHAT</dc:creator>
  <cp:lastModifiedBy>Hồng Phát Phan</cp:lastModifiedBy>
  <dcterms:modified xsi:type="dcterms:W3CDTF">2022-06-16T12:40:40Z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F93FE81B835B4A54ADA0C46CD3A4526A</vt:lpwstr>
  </property>
</Properties>
</file>